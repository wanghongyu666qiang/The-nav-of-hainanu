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6651F">
      <w:pPr>
        <w:pStyle w:val="31"/>
        <w:jc w:val="center"/>
      </w:pPr>
      <w:r>
        <w:rPr>
          <w:b/>
          <w:sz w:val="36"/>
        </w:rPr>
        <w:t>《数据结构》课程设计报告</w:t>
      </w:r>
    </w:p>
    <w:p w14:paraId="6291E8F0">
      <w:pPr>
        <w:jc w:val="center"/>
      </w:pPr>
      <w:r>
        <w:rPr>
          <w:sz w:val="24"/>
        </w:rPr>
        <w:t>题目：校园导游程序</w:t>
      </w:r>
    </w:p>
    <w:p w14:paraId="752B1C0D">
      <w:pPr>
        <w:jc w:val="center"/>
      </w:pPr>
      <w:r>
        <w:rPr>
          <w:sz w:val="24"/>
        </w:rPr>
        <w:t>姓名：王宏宇</w:t>
      </w:r>
    </w:p>
    <w:p w14:paraId="3E1596F9">
      <w:pPr>
        <w:jc w:val="center"/>
      </w:pPr>
      <w:r>
        <w:rPr>
          <w:sz w:val="24"/>
        </w:rPr>
        <w:t>班级：软件工程4班</w:t>
      </w:r>
    </w:p>
    <w:p w14:paraId="6BAA1679">
      <w:pPr>
        <w:jc w:val="center"/>
        <w:rPr>
          <w:rFonts w:hint="default" w:eastAsia="宋体"/>
          <w:lang w:val="en-US" w:eastAsia="zh-CN"/>
        </w:rPr>
      </w:pPr>
      <w:r>
        <w:rPr>
          <w:sz w:val="24"/>
        </w:rPr>
        <w:t>学号：</w:t>
      </w:r>
      <w:r>
        <w:rPr>
          <w:rFonts w:hint="eastAsia"/>
          <w:sz w:val="24"/>
          <w:lang w:val="en-US" w:eastAsia="zh-CN"/>
        </w:rPr>
        <w:t>20253004514</w:t>
      </w:r>
    </w:p>
    <w:p w14:paraId="4C9BB9C5">
      <w:pPr>
        <w:jc w:val="center"/>
      </w:pPr>
      <w:r>
        <w:rPr>
          <w:sz w:val="24"/>
        </w:rPr>
        <w:t>日期：2026年6月</w:t>
      </w:r>
      <w:bookmarkStart w:id="0" w:name="_GoBack"/>
      <w:bookmarkEnd w:id="0"/>
    </w:p>
    <w:p w14:paraId="19079FD7">
      <w:r>
        <w:br w:type="page"/>
      </w:r>
    </w:p>
    <w:p w14:paraId="27EB7B30">
      <w:pPr>
        <w:pStyle w:val="3"/>
      </w:pPr>
      <w:r>
        <w:rPr>
          <w:sz w:val="32"/>
        </w:rPr>
        <w:t>1. 需求分析</w:t>
      </w:r>
    </w:p>
    <w:p w14:paraId="6EF38F83">
      <w:pPr>
        <w:pStyle w:val="4"/>
      </w:pPr>
      <w:r>
        <w:rPr>
          <w:sz w:val="28"/>
        </w:rPr>
        <w:t>1.1 问题描述</w:t>
      </w:r>
    </w:p>
    <w:p w14:paraId="68BB5EC3">
      <w:r>
        <w:rPr>
          <w:sz w:val="24"/>
        </w:rPr>
        <w:t>用无向图表示海南大学校园景点平面图。图中顶点表示主要景点，存放景点的编号、名称、简介等信息；图中的边表示景点间的道路，存放路径长度等信息。要求能够回答有关景点介绍、游览路径等问题。</w:t>
      </w:r>
    </w:p>
    <w:p w14:paraId="335C30BE">
      <w:pPr>
        <w:pStyle w:val="4"/>
      </w:pPr>
      <w:r>
        <w:t>1.2 功能需求</w:t>
      </w:r>
    </w:p>
    <w:p w14:paraId="79018941">
      <w:r>
        <w:t>本系统提供以下核心功能：
F1. 景点信息查询：输入景点编号，输出名称和简介
F2. 最短路径查询：输入起点、终点和出行模式（步行/车行），输出最短距离、路径序列和红绿灯数量
F3. 所有路径查询：DFS枚举两景点间所有可达路径及对应距离
F4. 条件路径筛选：指定必经地点，筛选经过所有必经点的路径
F5. 多目的地最短距离：输入一个景点编号，输出该景点到所有其他景点的最短距离
F6. 景点管理（CRUD）：增加、删除、修改景点信息
F7. 道路管理（CRUD）：增加、删除、修改道路信息（含红绿灯数量）
F8. 地图展示：浏览器打开校区选择页及各校区实景地图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94B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73257D">
            <w:pPr>
              <w:spacing w:after="0" w:line="240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58D2CA8E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19D16EC7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119F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F43381">
            <w:pPr>
              <w:spacing w:after="0" w:line="240" w:lineRule="auto"/>
            </w:pPr>
            <w:r>
              <w:t>F1</w:t>
            </w:r>
          </w:p>
        </w:tc>
        <w:tc>
          <w:tcPr>
            <w:tcW w:w="2880" w:type="dxa"/>
          </w:tcPr>
          <w:p w14:paraId="2E4A7779">
            <w:pPr>
              <w:spacing w:after="0" w:line="240" w:lineRule="auto"/>
            </w:pPr>
            <w:r>
              <w:t>打开地图</w:t>
            </w:r>
          </w:p>
        </w:tc>
        <w:tc>
          <w:tcPr>
            <w:tcW w:w="2880" w:type="dxa"/>
          </w:tcPr>
          <w:p w14:paraId="0308E95B">
            <w:pPr>
              <w:spacing w:after="0" w:line="240" w:lineRule="auto"/>
            </w:pPr>
            <w:r>
              <w:t>浏览器打开校区选择页，展示各校区实景地图</w:t>
            </w:r>
          </w:p>
        </w:tc>
      </w:tr>
      <w:tr w14:paraId="0125D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1D324C">
            <w:pPr>
              <w:spacing w:after="0" w:line="240" w:lineRule="auto"/>
            </w:pPr>
            <w:r>
              <w:t>F2</w:t>
            </w:r>
          </w:p>
        </w:tc>
        <w:tc>
          <w:tcPr>
            <w:tcW w:w="2880" w:type="dxa"/>
          </w:tcPr>
          <w:p w14:paraId="64EB8490">
            <w:pPr>
              <w:spacing w:after="0" w:line="240" w:lineRule="auto"/>
            </w:pPr>
            <w:r>
              <w:t>最短路径查询</w:t>
            </w:r>
          </w:p>
        </w:tc>
        <w:tc>
          <w:tcPr>
            <w:tcW w:w="2880" w:type="dxa"/>
          </w:tcPr>
          <w:p w14:paraId="0A1B5811">
            <w:pPr>
              <w:spacing w:after="0" w:line="240" w:lineRule="auto"/>
            </w:pPr>
            <w:r>
              <w:t>输入起点、终点和出行模式（步行/车行），输出最短距离、路径和红绿灯数</w:t>
            </w:r>
          </w:p>
        </w:tc>
      </w:tr>
      <w:tr w14:paraId="6D48F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3B08E5">
            <w:pPr>
              <w:spacing w:after="0" w:line="240" w:lineRule="auto"/>
            </w:pPr>
            <w:r>
              <w:t>F3</w:t>
            </w:r>
          </w:p>
        </w:tc>
        <w:tc>
          <w:tcPr>
            <w:tcW w:w="2880" w:type="dxa"/>
          </w:tcPr>
          <w:p w14:paraId="579881ED">
            <w:pPr>
              <w:spacing w:after="0" w:line="240" w:lineRule="auto"/>
            </w:pPr>
            <w:r>
              <w:t>所有路径查询</w:t>
            </w:r>
          </w:p>
        </w:tc>
        <w:tc>
          <w:tcPr>
            <w:tcW w:w="2880" w:type="dxa"/>
          </w:tcPr>
          <w:p w14:paraId="233D3697">
            <w:pPr>
              <w:spacing w:after="0" w:line="240" w:lineRule="auto"/>
            </w:pPr>
            <w:r>
              <w:t>DFS枚举两景点间所有简单路径及对应距离</w:t>
            </w:r>
          </w:p>
        </w:tc>
      </w:tr>
      <w:tr w14:paraId="6DDD5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2CE72C">
            <w:pPr>
              <w:spacing w:after="0" w:line="240" w:lineRule="auto"/>
            </w:pPr>
            <w:r>
              <w:t>F4</w:t>
            </w:r>
          </w:p>
        </w:tc>
        <w:tc>
          <w:tcPr>
            <w:tcW w:w="2880" w:type="dxa"/>
          </w:tcPr>
          <w:p w14:paraId="02CDEC2C">
            <w:pPr>
              <w:spacing w:after="0" w:line="240" w:lineRule="auto"/>
            </w:pPr>
            <w:r>
              <w:t>条件路径查询</w:t>
            </w:r>
          </w:p>
        </w:tc>
        <w:tc>
          <w:tcPr>
            <w:tcW w:w="2880" w:type="dxa"/>
          </w:tcPr>
          <w:p w14:paraId="0E696864">
            <w:pPr>
              <w:spacing w:after="0" w:line="240" w:lineRule="auto"/>
            </w:pPr>
            <w:r>
              <w:t>指定必经地点，筛选经过所有必经点的路径</w:t>
            </w:r>
          </w:p>
        </w:tc>
      </w:tr>
      <w:tr w14:paraId="4E8C6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BB6D5D">
            <w:pPr>
              <w:spacing w:after="0" w:line="240" w:lineRule="auto"/>
            </w:pPr>
            <w:r>
              <w:t>F5</w:t>
            </w:r>
          </w:p>
        </w:tc>
        <w:tc>
          <w:tcPr>
            <w:tcW w:w="2880" w:type="dxa"/>
          </w:tcPr>
          <w:p w14:paraId="5DE807B9">
            <w:pPr>
              <w:spacing w:after="0" w:line="240" w:lineRule="auto"/>
            </w:pPr>
            <w:r>
              <w:t>景点信息查询</w:t>
            </w:r>
          </w:p>
        </w:tc>
        <w:tc>
          <w:tcPr>
            <w:tcW w:w="2880" w:type="dxa"/>
          </w:tcPr>
          <w:p w14:paraId="14193A03">
            <w:pPr>
              <w:spacing w:after="0" w:line="240" w:lineRule="auto"/>
            </w:pPr>
            <w:r>
              <w:t>列出所有景点编号、名称和简介</w:t>
            </w:r>
          </w:p>
        </w:tc>
      </w:tr>
      <w:tr w14:paraId="474C2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473229">
            <w:pPr>
              <w:spacing w:after="0" w:line="240" w:lineRule="auto"/>
            </w:pPr>
            <w:r>
              <w:t>F6</w:t>
            </w:r>
          </w:p>
        </w:tc>
        <w:tc>
          <w:tcPr>
            <w:tcW w:w="2880" w:type="dxa"/>
          </w:tcPr>
          <w:p w14:paraId="69CC268B">
            <w:pPr>
              <w:spacing w:after="0" w:line="240" w:lineRule="auto"/>
            </w:pPr>
            <w:r>
              <w:t>多目的地最短距离</w:t>
            </w:r>
          </w:p>
        </w:tc>
        <w:tc>
          <w:tcPr>
            <w:tcW w:w="2880" w:type="dxa"/>
          </w:tcPr>
          <w:p w14:paraId="692D819C">
            <w:pPr>
              <w:spacing w:after="0" w:line="240" w:lineRule="auto"/>
            </w:pPr>
            <w:r>
              <w:t>输入一个景点编号，输出该景点到所有其他景点的最短距离</w:t>
            </w:r>
          </w:p>
        </w:tc>
      </w:tr>
      <w:tr w14:paraId="1F67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6B7386">
            <w:pPr>
              <w:spacing w:after="0" w:line="240" w:lineRule="auto"/>
            </w:pPr>
            <w:r>
              <w:t>F7</w:t>
            </w:r>
          </w:p>
        </w:tc>
        <w:tc>
          <w:tcPr>
            <w:tcW w:w="2880" w:type="dxa"/>
          </w:tcPr>
          <w:p w14:paraId="5F181C79">
            <w:pPr>
              <w:spacing w:after="0" w:line="240" w:lineRule="auto"/>
            </w:pPr>
            <w:r>
              <w:t>景点管理</w:t>
            </w:r>
          </w:p>
        </w:tc>
        <w:tc>
          <w:tcPr>
            <w:tcW w:w="2880" w:type="dxa"/>
          </w:tcPr>
          <w:p w14:paraId="246BC42B">
            <w:pPr>
              <w:spacing w:after="0" w:line="240" w:lineRule="auto"/>
            </w:pPr>
            <w:r>
              <w:t>增加、删除、修改景点信息（同步更新步行图和车行图）</w:t>
            </w:r>
          </w:p>
        </w:tc>
      </w:tr>
      <w:tr w14:paraId="7B8B6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419AE4">
            <w:pPr>
              <w:spacing w:after="0" w:line="240" w:lineRule="auto"/>
            </w:pPr>
            <w:r>
              <w:t>F8</w:t>
            </w:r>
          </w:p>
        </w:tc>
        <w:tc>
          <w:tcPr>
            <w:tcW w:w="2880" w:type="dxa"/>
          </w:tcPr>
          <w:p w14:paraId="58E0ABE3">
            <w:pPr>
              <w:spacing w:after="0" w:line="240" w:lineRule="auto"/>
            </w:pPr>
            <w:r>
              <w:t>道路管理</w:t>
            </w:r>
          </w:p>
        </w:tc>
        <w:tc>
          <w:tcPr>
            <w:tcW w:w="2880" w:type="dxa"/>
          </w:tcPr>
          <w:p w14:paraId="5DC71377">
            <w:pPr>
              <w:spacing w:after="0" w:line="240" w:lineRule="auto"/>
            </w:pPr>
            <w:r>
              <w:t>增加、删除、修改道路信息（区分步行道和车行道）</w:t>
            </w:r>
          </w:p>
        </w:tc>
      </w:tr>
    </w:tbl>
    <w:p w14:paraId="37F2C822">
      <w:pPr>
        <w:pStyle w:val="4"/>
      </w:pPr>
      <w:r>
        <w:rPr>
          <w:sz w:val="28"/>
        </w:rPr>
        <w:t>1.3 输入与输出</w:t>
      </w:r>
    </w:p>
    <w:p w14:paraId="6D9E8783">
      <w:r>
        <w:t>**输入形式**：控制台菜单交互，键盘输入整数选项和参数。</w:t>
      </w:r>
    </w:p>
    <w:p w14:paraId="06E6B731">
      <w:r>
        <w:rPr>
          <w:sz w:val="24"/>
        </w:rPr>
        <w:t>**输出形式**：</w:t>
      </w:r>
    </w:p>
    <w:p w14:paraId="3771615B">
      <w:r>
        <w:rPr>
          <w:sz w:val="24"/>
        </w:rPr>
        <w:t>- 控制台：文字输出路径序列、距离等信息</w:t>
      </w:r>
    </w:p>
    <w:p w14:paraId="2D72DED7">
      <w:r>
        <w:t>- 浏览器：打开校区选择页及各校区静态地图页面</w:t>
      </w:r>
    </w:p>
    <w:p w14:paraId="2364DF10">
      <w:r>
        <w:rPr>
          <w:sz w:val="24"/>
        </w:rPr>
        <w:t>**值的范围**：景点编号为正整数（1~50），道路权重为正整数，出行模式为0（步行）或1（车行）。</w:t>
      </w:r>
    </w:p>
    <w:p w14:paraId="0B56DA15">
      <w:pPr>
        <w:pStyle w:val="4"/>
      </w:pPr>
      <w:r>
        <w:rPr>
          <w:sz w:val="28"/>
        </w:rPr>
        <w:t>1.4 测试数据</w:t>
      </w:r>
    </w:p>
    <w:p w14:paraId="4AE481D4">
      <w:r>
        <w:t>**正确输入示例**：</w:t>
      </w:r>
      <w:r>
        <w:br w:type="textWrapping"/>
      </w:r>
      <w:r>
        <w:t>- 查询最短路径（步行）：选择菜单 1 → 输入 1 8 0 → 输出距离 10，路径 第一食堂→东门→南门</w:t>
      </w:r>
      <w:r>
        <w:br w:type="textWrapping"/>
      </w:r>
      <w:r>
        <w:t>- 查询最短路径（车行）：选择菜单 1 → 输入 1 2 1 → 输出距离 1，路径 第一食堂→行政楼</w:t>
      </w:r>
      <w:r>
        <w:br w:type="textWrapping"/>
      </w:r>
      <w:r>
        <w:t>- 查询所有路径：选择菜单 2 → 输入 1 2 → 输出 5 条可达路径</w:t>
      </w:r>
      <w:r>
        <w:br w:type="textWrapping"/>
      </w:r>
      <w:r>
        <w:t>- 查询景点信息：选择菜单 4 → 列出全部 20 个景点</w:t>
      </w:r>
      <w:r>
        <w:br w:type="textWrapping"/>
      </w:r>
      <w:r>
        <w:t>- 添加景点：选择菜单 6 → 输入 21 新食堂 新建的食堂 → 景点添加成功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CEE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B3C661">
            <w:pPr>
              <w:spacing w:after="0" w:line="240" w:lineRule="auto"/>
            </w:pPr>
            <w:r>
              <w:rPr>
                <w:b/>
                <w:sz w:val="20"/>
              </w:rPr>
              <w:t>测试场景</w:t>
            </w:r>
          </w:p>
        </w:tc>
        <w:tc>
          <w:tcPr>
            <w:tcW w:w="2880" w:type="dxa"/>
          </w:tcPr>
          <w:p w14:paraId="128C7239">
            <w:pPr>
              <w:spacing w:after="0" w:line="240" w:lineRule="auto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w="2880" w:type="dxa"/>
          </w:tcPr>
          <w:p w14:paraId="7861937B">
            <w:pPr>
              <w:spacing w:after="0" w:line="240" w:lineRule="auto"/>
            </w:pPr>
            <w:r>
              <w:rPr>
                <w:b/>
                <w:sz w:val="20"/>
              </w:rPr>
              <w:t>预期输出</w:t>
            </w:r>
          </w:p>
        </w:tc>
      </w:tr>
      <w:tr w14:paraId="6017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AAD214">
            <w:pPr>
              <w:spacing w:after="0" w:line="240" w:lineRule="auto"/>
            </w:pPr>
            <w:r>
              <w:rPr>
                <w:sz w:val="20"/>
              </w:rPr>
              <w:t>最短路径（步行）</w:t>
            </w:r>
          </w:p>
        </w:tc>
        <w:tc>
          <w:tcPr>
            <w:tcW w:w="2880" w:type="dxa"/>
          </w:tcPr>
          <w:p w14:paraId="51672CDB">
            <w:pPr>
              <w:spacing w:after="0" w:line="240" w:lineRule="auto"/>
            </w:pPr>
            <w:r>
              <w:rPr>
                <w:sz w:val="20"/>
              </w:rPr>
              <w:t>起点1，终点8，模式0</w:t>
            </w:r>
          </w:p>
        </w:tc>
        <w:tc>
          <w:tcPr>
            <w:tcW w:w="2880" w:type="dxa"/>
          </w:tcPr>
          <w:p w14:paraId="5B122A40">
            <w:pPr>
              <w:spacing w:after="0" w:line="240" w:lineRule="auto"/>
            </w:pPr>
            <w:r>
              <w:rPr>
                <w:sz w:val="20"/>
              </w:rPr>
              <w:t>距离10，路径：第一食堂→东门→南门</w:t>
            </w:r>
          </w:p>
        </w:tc>
      </w:tr>
      <w:tr w14:paraId="6926F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EB7DE1">
            <w:pPr>
              <w:spacing w:after="0" w:line="240" w:lineRule="auto"/>
            </w:pPr>
            <w:r>
              <w:rPr>
                <w:sz w:val="20"/>
              </w:rPr>
              <w:t>最短路径（车行）</w:t>
            </w:r>
          </w:p>
        </w:tc>
        <w:tc>
          <w:tcPr>
            <w:tcW w:w="2880" w:type="dxa"/>
          </w:tcPr>
          <w:p w14:paraId="2609071F">
            <w:pPr>
              <w:spacing w:after="0" w:line="240" w:lineRule="auto"/>
            </w:pPr>
            <w:r>
              <w:rPr>
                <w:sz w:val="20"/>
              </w:rPr>
              <w:t>起点1，终点2，模式1</w:t>
            </w:r>
          </w:p>
        </w:tc>
        <w:tc>
          <w:tcPr>
            <w:tcW w:w="2880" w:type="dxa"/>
          </w:tcPr>
          <w:p w14:paraId="0122F4FB">
            <w:pPr>
              <w:spacing w:after="0" w:line="240" w:lineRule="auto"/>
            </w:pPr>
            <w:r>
              <w:rPr>
                <w:sz w:val="20"/>
              </w:rPr>
              <w:t>距离1，路径：第一食堂→行政楼</w:t>
            </w:r>
          </w:p>
        </w:tc>
      </w:tr>
      <w:tr w14:paraId="0A7B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5C0A5C">
            <w:pPr>
              <w:spacing w:after="0" w:line="240" w:lineRule="auto"/>
            </w:pPr>
            <w:r>
              <w:t>所有路径</w:t>
            </w:r>
          </w:p>
        </w:tc>
        <w:tc>
          <w:tcPr>
            <w:tcW w:w="2880" w:type="dxa"/>
          </w:tcPr>
          <w:p w14:paraId="29E8D22D">
            <w:pPr>
              <w:spacing w:after="0" w:line="240" w:lineRule="auto"/>
            </w:pPr>
            <w:r>
              <w:t>起点1，终点2</w:t>
            </w:r>
          </w:p>
        </w:tc>
        <w:tc>
          <w:tcPr>
            <w:tcW w:w="2880" w:type="dxa"/>
          </w:tcPr>
          <w:p w14:paraId="0A14B5F7">
            <w:pPr>
              <w:spacing w:after="0" w:line="240" w:lineRule="auto"/>
            </w:pPr>
            <w:r>
              <w:t>5条路径（步行），1条路径（车行）</w:t>
            </w:r>
          </w:p>
        </w:tc>
      </w:tr>
      <w:tr w14:paraId="3E878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53C44A">
            <w:pPr>
              <w:spacing w:after="0" w:line="240" w:lineRule="auto"/>
            </w:pPr>
            <w:r>
              <w:rPr>
                <w:sz w:val="20"/>
              </w:rPr>
              <w:t>景点查询</w:t>
            </w:r>
          </w:p>
        </w:tc>
        <w:tc>
          <w:tcPr>
            <w:tcW w:w="2880" w:type="dxa"/>
          </w:tcPr>
          <w:p w14:paraId="25E48645">
            <w:pPr>
              <w:spacing w:after="0" w:line="240" w:lineRule="auto"/>
            </w:pPr>
            <w:r>
              <w:rPr>
                <w:sz w:val="20"/>
              </w:rPr>
              <w:t>编号3</w:t>
            </w:r>
          </w:p>
        </w:tc>
        <w:tc>
          <w:tcPr>
            <w:tcW w:w="2880" w:type="dxa"/>
          </w:tcPr>
          <w:p w14:paraId="7351526E">
            <w:pPr>
              <w:spacing w:after="0" w:line="240" w:lineRule="auto"/>
            </w:pPr>
            <w:r>
              <w:rPr>
                <w:sz w:val="20"/>
              </w:rPr>
              <w:t>名称：二号教学楼，描述：学习的地方</w:t>
            </w:r>
          </w:p>
        </w:tc>
      </w:tr>
    </w:tbl>
    <w:p w14:paraId="29F91C7E"/>
    <w:p w14:paraId="722A5EF2"/>
    <w:p w14:paraId="709550D8"/>
    <w:p w14:paraId="3E61C308">
      <w:r>
        <w:rPr>
          <w:sz w:val="24"/>
        </w:rPr>
        <w:t>---</w:t>
      </w:r>
    </w:p>
    <w:p w14:paraId="1E73FF05">
      <w:pPr>
        <w:pStyle w:val="3"/>
      </w:pPr>
      <w:r>
        <w:rPr>
          <w:sz w:val="32"/>
        </w:rPr>
        <w:t>2. 概要设计</w:t>
      </w:r>
    </w:p>
    <w:p w14:paraId="324D2092">
      <w:pPr>
        <w:pStyle w:val="4"/>
      </w:pPr>
      <w:r>
        <w:rPr>
          <w:sz w:val="28"/>
        </w:rPr>
        <w:t>2.1 抽象数据类型定义</w:t>
      </w:r>
    </w:p>
    <w:p w14:paraId="7A107D9A">
      <w:pPr>
        <w:ind w:left="567"/>
      </w:pPr>
      <w:r>
        <w:t>// 景点结构体</w:t>
      </w:r>
      <w:r>
        <w:br w:type="textWrapping"/>
      </w:r>
      <w:r>
        <w:t>struct Scene {</w:t>
      </w:r>
      <w:r>
        <w:br w:type="textWrapping"/>
      </w:r>
      <w:r>
        <w:t xml:space="preserve">    int id;                    // 景点编号</w:t>
      </w:r>
      <w:r>
        <w:br w:type="textWrapping"/>
      </w:r>
      <w:r>
        <w:t xml:space="preserve">    std::string name;          // 景点名称</w:t>
      </w:r>
      <w:r>
        <w:br w:type="textWrapping"/>
      </w:r>
      <w:r>
        <w:t xml:space="preserve">    std::string description;   // 景点简介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// 图结构体（封装所有景点和道路信息）</w:t>
      </w:r>
      <w:r>
        <w:br w:type="textWrapping"/>
      </w:r>
      <w:r>
        <w:t>struct Graph {</w:t>
      </w:r>
      <w:r>
        <w:br w:type="textWrapping"/>
      </w:r>
      <w:r>
        <w:t xml:space="preserve">    std::vector&lt;Scene&gt; scenes;                      // 景点列表</w:t>
      </w:r>
      <w:r>
        <w:br w:type="textWrapping"/>
      </w:r>
      <w:r>
        <w:t xml:space="preserve">    std::vector&lt;std::vector&lt;int&gt;&gt; adj;              // 邻接矩阵，存储道路权重</w:t>
      </w:r>
      <w:r>
        <w:br w:type="textWrapping"/>
      </w:r>
      <w:r>
        <w:t xml:space="preserve">    std::vector&lt;std::vector&lt;int&gt;&gt; roadType;         // -1=无路, 0=步行, 1=车行, 2=两者皆可</w:t>
      </w:r>
      <w:r>
        <w:br w:type="textWrapping"/>
      </w:r>
      <w:r>
        <w:t xml:space="preserve">    std::vector&lt;std::vector&lt;int&gt;&gt; trafficLights;    // 红绿灯数量</w:t>
      </w:r>
      <w:r>
        <w:br w:type="textWrapping"/>
      </w:r>
      <w:r>
        <w:t>};</w:t>
      </w:r>
    </w:p>
    <w:p w14:paraId="6FABEA5D">
      <w:r>
        <w:rPr>
          <w:sz w:val="24"/>
        </w:rPr>
        <w:t>**存储结构说明**：校园景点数量有限（≤50），采用邻接矩阵存储。邻接矩阵查询边权为O(1)，适合 Dijkstra 算法对边的频繁访问。</w:t>
      </w:r>
    </w:p>
    <w:p w14:paraId="5D01ED15">
      <w:r>
        <w:rPr>
          <w:sz w:val="24"/>
        </w:rPr>
        <w:t>**步行/车行分离设计**：由于邻接矩阵每个位置只能存一个权重值，而同一对景点间可能同时存在步行道和车行道（距离不同），本系统采用**双图架构**——维护两个独立的Graph对象：</w:t>
      </w:r>
    </w:p>
    <w:p w14:paraId="6DEA089B">
      <w:r>
        <w:rPr>
          <w:sz w:val="24"/>
        </w:rPr>
        <w:t>- `gWalk`：仅加载步行道（roadType=0），用于步行模式下的最短路径计算</w:t>
      </w:r>
    </w:p>
    <w:p w14:paraId="52E6E5C4">
      <w:r>
        <w:rPr>
          <w:sz w:val="24"/>
        </w:rPr>
        <w:t>- `gCar`：仅加载车行道（roadType=1），用于车行模式下的最短路径计算</w:t>
      </w:r>
    </w:p>
    <w:p w14:paraId="2D745057">
      <w:r>
        <w:rPr>
          <w:sz w:val="24"/>
        </w:rPr>
        <w:t>两个图共享相同的景点数据，道路数据各自独立，互不覆盖。</w:t>
      </w:r>
    </w:p>
    <w:p w14:paraId="004DEBA8">
      <w:pPr>
        <w:pStyle w:val="4"/>
      </w:pPr>
      <w:r>
        <w:rPr>
          <w:sz w:val="28"/>
        </w:rPr>
        <w:t>2.2 系统架构</w:t>
      </w:r>
    </w:p>
    <w:p w14:paraId="13FDC757">
      <w:pPr>
        <w:ind w:left="567"/>
      </w:pPr>
      <w:r>
        <w:t>The_navigation_of_hainanu/</w:t>
      </w:r>
      <w:r>
        <w:br w:type="textWrapping"/>
      </w:r>
      <w:r>
        <w:t>├── main.cpp                 -- 程序入口，控制台菜单交互</w:t>
      </w:r>
      <w:r>
        <w:br w:type="textWrapping"/>
      </w:r>
      <w:r>
        <w:t>├── algorithm/</w:t>
      </w:r>
      <w:r>
        <w:br w:type="textWrapping"/>
      </w:r>
      <w:r>
        <w:t>│   ├── Graph.h              -- 核心数据结构定义和函数声明</w:t>
      </w:r>
      <w:r>
        <w:br w:type="textWrapping"/>
      </w:r>
      <w:r>
        <w:t>│   ├── Graph.cpp            -- Dijkstra最短路径 + DFS所有路径 + 条件路径</w:t>
      </w:r>
      <w:r>
        <w:br w:type="textWrapping"/>
      </w:r>
      <w:r>
        <w:t>│   └── curd/</w:t>
      </w:r>
      <w:r>
        <w:br w:type="textWrapping"/>
      </w:r>
      <w:r>
        <w:t>│       ├── file_io.cpp      -- 文件读写 + 双图合并保存</w:t>
      </w:r>
      <w:r>
        <w:br w:type="textWrapping"/>
      </w:r>
      <w:r>
        <w:t>│       ├── addScene.cpp     -- 添加景点</w:t>
      </w:r>
      <w:r>
        <w:br w:type="textWrapping"/>
      </w:r>
      <w:r>
        <w:t>│       ├── deleteScene.cpp  -- 删除景点</w:t>
      </w:r>
      <w:r>
        <w:br w:type="textWrapping"/>
      </w:r>
      <w:r>
        <w:t>│       ├── addRoad.cpp      -- 添加道路</w:t>
      </w:r>
      <w:r>
        <w:br w:type="textWrapping"/>
      </w:r>
      <w:r>
        <w:t>│       ├── deleteRoad.cpp   -- 删除道路</w:t>
      </w:r>
      <w:r>
        <w:br w:type="textWrapping"/>
      </w:r>
      <w:r>
        <w:t>│       └── printscene.cpp   -- 打印景点列表</w:t>
      </w:r>
      <w:r>
        <w:br w:type="textWrapping"/>
      </w:r>
      <w:r>
        <w:t>├── ui/</w:t>
      </w:r>
      <w:r>
        <w:br w:type="textWrapping"/>
      </w:r>
      <w:r>
        <w:t>│   ├── selection.html       -- 校区选择页面</w:t>
      </w:r>
      <w:r>
        <w:br w:type="textWrapping"/>
      </w:r>
      <w:r>
        <w:t>│   ├── map_haidian.html     -- 海甸校区地图</w:t>
      </w:r>
      <w:r>
        <w:br w:type="textWrapping"/>
      </w:r>
      <w:r>
        <w:t>│   ├── guanlanhu.html       -- 观澜湖校区地图</w:t>
      </w:r>
      <w:r>
        <w:br w:type="textWrapping"/>
      </w:r>
      <w:r>
        <w:t>│   └── zhanzuo.html         -- 儹州校区地图</w:t>
      </w:r>
      <w:r>
        <w:br w:type="textWrapping"/>
      </w:r>
      <w:r>
        <w:t>└── data/</w:t>
      </w:r>
      <w:r>
        <w:br w:type="textWrapping"/>
      </w:r>
      <w:r>
        <w:t xml:space="preserve">    ├── scene.txt             -- 景点数据文件（20个景点，3个校区）</w:t>
      </w:r>
      <w:r>
        <w:br w:type="textWrapping"/>
      </w:r>
      <w:r>
        <w:t xml:space="preserve">    └── road.txt              -- 道路数据文件（50条道路，含起点、终点、距离、类型、红绿灯数）</w:t>
      </w:r>
    </w:p>
    <w:p w14:paraId="13FA4560">
      <w:pPr>
        <w:pStyle w:val="4"/>
      </w:pPr>
      <w:r>
        <w:rPr>
          <w:sz w:val="28"/>
        </w:rPr>
        <w:t>2.3 模块划分与函数调用关系</w:t>
      </w:r>
    </w:p>
    <w:p w14:paraId="7AB6B2E4">
      <w:pPr>
        <w:ind w:left="567"/>
      </w:pPr>
      <w:r>
        <w:t>main.cpp (入口)</w:t>
      </w:r>
      <w:r>
        <w:br w:type="textWrapping"/>
      </w:r>
      <w:r>
        <w:t xml:space="preserve">  │</w:t>
      </w:r>
      <w:r>
        <w:br w:type="textWrapping"/>
      </w:r>
      <w:r>
        <w:t xml:space="preserve">  ├─[初始化]──→ loadScenes() ×2 ──→ 读取 scene.txt</w:t>
      </w:r>
      <w:r>
        <w:br w:type="textWrapping"/>
      </w:r>
      <w:r>
        <w:t xml:space="preserve">  │            loadRoads() ×2  ──→ 读取 road.txt（按类型过滤）</w:t>
      </w:r>
      <w:r>
        <w:br w:type="textWrapping"/>
      </w:r>
      <w:r>
        <w:t xml:space="preserve">  │</w:t>
      </w:r>
      <w:r>
        <w:br w:type="textWrapping"/>
      </w:r>
      <w:r>
        <w:t xml:space="preserve">  ├─[导航查询]─→ getshortestpath() ──→ Dijkstra算法 (algorithm/Graph.cpp)</w:t>
      </w:r>
      <w:r>
        <w:br w:type="textWrapping"/>
      </w:r>
      <w:r>
        <w:t xml:space="preserve">  │            findAllPaths()   ──→ DFS回溯算法 (algorithm/Graph.cpp)</w:t>
      </w:r>
      <w:r>
        <w:br w:type="textWrapping"/>
      </w:r>
      <w:r>
        <w:t xml:space="preserve">  │            whatyouwant()    ──→ 条件路径筛选 (algorithm/Graph.cpp)</w:t>
      </w:r>
      <w:r>
        <w:br w:type="textWrapping"/>
      </w:r>
      <w:r>
        <w:t xml:space="preserve">  │            printScenes()    ──→ 打印景点列表</w:t>
      </w:r>
      <w:r>
        <w:br w:type="textWrapping"/>
      </w:r>
      <w:r>
        <w:t xml:space="preserve">  │</w:t>
      </w:r>
      <w:r>
        <w:br w:type="textWrapping"/>
      </w:r>
      <w:r>
        <w:t xml:space="preserve">  ├─[CRUD管理]─→ addScene / deleteScene ──→ 操作两个图</w:t>
      </w:r>
      <w:r>
        <w:br w:type="textWrapping"/>
      </w:r>
      <w:r>
        <w:t xml:space="preserve">  │            addRoad / deleteRoad  ──→ 操作对应类型的图</w:t>
      </w:r>
      <w:r>
        <w:br w:type="textWrapping"/>
      </w:r>
      <w:r>
        <w:t xml:space="preserve">  │            saveScenes / saveAllRoads ──→ 持久化到文件</w:t>
      </w:r>
      <w:r>
        <w:br w:type="textWrapping"/>
      </w:r>
      <w:r>
        <w:t xml:space="preserve">  │</w:t>
      </w:r>
      <w:r>
        <w:br w:type="textWrapping"/>
      </w:r>
      <w:r>
        <w:t xml:space="preserve">  └─[地图可视化]─→ system("start ui/selection.html") ──→ 浏览器打开校区选择页</w:t>
      </w:r>
    </w:p>
    <w:p w14:paraId="793C4962">
      <w:pPr>
        <w:pStyle w:val="4"/>
      </w:pPr>
      <w:r>
        <w:rPr>
          <w:sz w:val="28"/>
        </w:rPr>
        <w:t>2.4 核心流程图</w:t>
      </w:r>
    </w:p>
    <w:p w14:paraId="7F02D000">
      <w:pPr>
        <w:ind w:left="567"/>
      </w:pPr>
      <w:r>
        <w:t>用户选择“查询最短路径”</w:t>
      </w:r>
      <w:r>
        <w:br w:type="textWrapping"/>
      </w:r>
      <w:r>
        <w:t xml:space="preserve">        │</w:t>
      </w:r>
      <w:r>
        <w:br w:type="textWrapping"/>
      </w:r>
      <w:r>
        <w:t xml:space="preserve">        ▼</w:t>
      </w:r>
      <w:r>
        <w:br w:type="textWrapping"/>
      </w:r>
      <w:r>
        <w:t xml:space="preserve">  输入起点ID、终点ID、出行模式(0/1)</w:t>
      </w:r>
      <w:r>
        <w:br w:type="textWrapping"/>
      </w:r>
      <w:r>
        <w:t xml:space="preserve">        │</w:t>
      </w:r>
      <w:r>
        <w:br w:type="textWrapping"/>
      </w:r>
      <w:r>
        <w:t xml:space="preserve">        ▼</w:t>
      </w:r>
      <w:r>
        <w:br w:type="textWrapping"/>
      </w:r>
      <w:r>
        <w:t xml:space="preserve">  模式==0 ? 使用gWalk图 : 使用gCar图</w:t>
      </w:r>
      <w:r>
        <w:br w:type="textWrapping"/>
      </w:r>
      <w:r>
        <w:t xml:space="preserve">        │</w:t>
      </w:r>
      <w:r>
        <w:br w:type="textWrapping"/>
      </w:r>
      <w:r>
        <w:t xml:space="preserve">        ▼</w:t>
      </w:r>
      <w:r>
        <w:br w:type="textWrapping"/>
      </w:r>
      <w:r>
        <w:t xml:space="preserve">  Dijkstra算法计算最短路径</w:t>
      </w:r>
      <w:r>
        <w:br w:type="textWrapping"/>
      </w:r>
      <w:r>
        <w:t xml:space="preserve">        │</w:t>
      </w:r>
      <w:r>
        <w:br w:type="textWrapping"/>
      </w:r>
      <w:r>
        <w:t xml:space="preserve">        ▼</w:t>
      </w:r>
      <w:r>
        <w:br w:type="textWrapping"/>
      </w:r>
      <w:r>
        <w:t xml:space="preserve">  控制台输出：距离 + 景点序列 + 红绿灯数</w:t>
      </w:r>
    </w:p>
    <w:p w14:paraId="4B5EA5C0">
      <w:r>
        <w:rPr>
          <w:sz w:val="24"/>
        </w:rPr>
        <w:t>---</w:t>
      </w:r>
    </w:p>
    <w:p w14:paraId="551E6A07">
      <w:pPr>
        <w:pStyle w:val="3"/>
      </w:pPr>
      <w:r>
        <w:rPr>
          <w:sz w:val="32"/>
        </w:rPr>
        <w:t>3. 详细设计</w:t>
      </w:r>
    </w:p>
    <w:p w14:paraId="6AB2D175">
      <w:pPr>
        <w:pStyle w:val="4"/>
      </w:pPr>
      <w:r>
        <w:rPr>
          <w:sz w:val="28"/>
        </w:rPr>
        <w:t>3.1 Dijkstra 最短路径算法</w:t>
      </w:r>
    </w:p>
    <w:p w14:paraId="25A08DC0">
      <w:r>
        <w:rPr>
          <w:sz w:val="24"/>
        </w:rPr>
        <w:t>**算法思想**：采用贪心策略，每次从未访问顶点中选择距离起点最近的顶点，用它更新邻接顶点的距离，直到所有顶点被访问或找到终点。</w:t>
      </w:r>
    </w:p>
    <w:p w14:paraId="7C7F85AC">
      <w:r>
        <w:rPr>
          <w:sz w:val="24"/>
        </w:rPr>
        <w:t>**伪码描述**：</w:t>
      </w:r>
    </w:p>
    <w:p w14:paraId="4FB675DF">
      <w:pPr>
        <w:ind w:left="567"/>
      </w:pPr>
      <w:r>
        <w:t>算法 getshortestpath(Graph g, 起点start, 终点end, userType)</w:t>
      </w:r>
      <w:r>
        <w:br w:type="textWrapping"/>
      </w:r>
      <w:r>
        <w:t>输入：图g，起点索引start，终点索引end，用户类型userType</w:t>
      </w:r>
      <w:r>
        <w:br w:type="textWrapping"/>
      </w:r>
      <w:r>
        <w:t>输出：最短距离dist[end]，路径序列，红绿灯总数</w:t>
      </w:r>
      <w:r>
        <w:br w:type="textWrapping"/>
      </w:r>
      <w:r>
        <w:br w:type="textWrapping"/>
      </w:r>
      <w:r>
        <w:t>1. 初始化：</w:t>
      </w:r>
      <w:r>
        <w:br w:type="textWrapping"/>
      </w:r>
      <w:r>
        <w:t xml:space="preserve">   for i = 0 to n-1:</w:t>
      </w:r>
      <w:r>
        <w:br w:type="textWrapping"/>
      </w:r>
      <w:r>
        <w:t xml:space="preserve">       dist[i] = g.adj[start][i]           // 邻接矩阵直接取值</w:t>
      </w:r>
      <w:r>
        <w:br w:type="textWrapping"/>
      </w:r>
      <w:r>
        <w:t xml:space="preserve">       visited[i] = 0</w:t>
      </w:r>
      <w:r>
        <w:br w:type="textWrapping"/>
      </w:r>
      <w:r>
        <w:t xml:space="preserve">       if dist[i] != INT_MAX: path[i] = start</w:t>
      </w:r>
      <w:r>
        <w:br w:type="textWrapping"/>
      </w:r>
      <w:r>
        <w:t xml:space="preserve">       else: path[i] = -1</w:t>
      </w:r>
      <w:r>
        <w:br w:type="textWrapping"/>
      </w:r>
      <w:r>
        <w:br w:type="textWrapping"/>
      </w:r>
      <w:r>
        <w:t>2. visited[start] = 1, prev[start] = -1</w:t>
      </w:r>
      <w:r>
        <w:br w:type="textWrapping"/>
      </w:r>
      <w:r>
        <w:br w:type="textWrapping"/>
      </w:r>
      <w:r>
        <w:t>3. 主循环（重复 n-1 次）：</w:t>
      </w:r>
      <w:r>
        <w:br w:type="textWrapping"/>
      </w:r>
      <w:r>
        <w:t xml:space="preserve">   a) 从未访问顶点中选距离最小的顶点 u</w:t>
      </w:r>
      <w:r>
        <w:br w:type="textWrapping"/>
      </w:r>
      <w:r>
        <w:t xml:space="preserve">   b) if u == -1: break  // 无可达顶点</w:t>
      </w:r>
      <w:r>
        <w:br w:type="textWrapping"/>
      </w:r>
      <w:r>
        <w:t xml:space="preserve">   c) visited[u] = 1</w:t>
      </w:r>
      <w:r>
        <w:br w:type="textWrapping"/>
      </w:r>
      <w:r>
        <w:t xml:space="preserve">   d) for 每个邻接顶点 v:</w:t>
      </w:r>
      <w:r>
        <w:br w:type="textWrapping"/>
      </w:r>
      <w:r>
        <w:t xml:space="preserve">        if 未访问 且 dist[u]!=INT_MAX 且 g.adj[u][v]!=INT_MAX </w:t>
      </w:r>
      <w:r>
        <w:br w:type="textWrapping"/>
      </w:r>
      <w:r>
        <w:t xml:space="preserve">           且 dist[u] + g.adj[u][v] &lt; dist[v]:</w:t>
      </w:r>
      <w:r>
        <w:br w:type="textWrapping"/>
      </w:r>
      <w:r>
        <w:t xml:space="preserve">            dist[v] = dist[u] + g.adj[u][v]</w:t>
      </w:r>
      <w:r>
        <w:br w:type="textWrapping"/>
      </w:r>
      <w:r>
        <w:t xml:space="preserve">            path[v] = u</w:t>
      </w:r>
      <w:r>
        <w:br w:type="textWrapping"/>
      </w:r>
      <w:r>
        <w:br w:type="textWrapping"/>
      </w:r>
      <w:r>
        <w:t>4. 回溯路径：</w:t>
      </w:r>
      <w:r>
        <w:br w:type="textWrapping"/>
      </w:r>
      <w:r>
        <w:t xml:space="preserve">   if dist[end] == INT_MAX: 输出"无可达路径"</w:t>
      </w:r>
      <w:r>
        <w:br w:type="textWrapping"/>
      </w:r>
      <w:r>
        <w:t xml:space="preserve">   else:</w:t>
      </w:r>
      <w:r>
        <w:br w:type="textWrapping"/>
      </w:r>
      <w:r>
        <w:t xml:space="preserve">       从 end 沿 path 回溯至 start，反转得到路径</w:t>
      </w:r>
      <w:r>
        <w:br w:type="textWrapping"/>
      </w:r>
      <w:r>
        <w:t xml:space="preserve">       输出 dist[end]、路径序列</w:t>
      </w:r>
      <w:r>
        <w:br w:type="textWrapping"/>
      </w:r>
      <w:r>
        <w:t xml:space="preserve">       累加 trafficLights[path[i]][path[i+1]] 得到红绿灯总数</w:t>
      </w:r>
    </w:p>
    <w:p w14:paraId="04896874">
      <w:r>
        <w:rPr>
          <w:sz w:val="24"/>
        </w:rPr>
        <w:t>**时间复杂度分析**：</w:t>
      </w:r>
    </w:p>
    <w:p w14:paraId="6BBD07BE">
      <w:r>
        <w:rPr>
          <w:sz w:val="24"/>
        </w:rPr>
        <w:t>- 寻找最小距离顶点：每次遍历 n 个顶点，执行 n-1 次 → O(n²)</w:t>
      </w:r>
    </w:p>
    <w:p w14:paraId="304E63C4">
      <w:r>
        <w:rPr>
          <w:sz w:val="24"/>
        </w:rPr>
        <w:t>- 松弛操作：每次遍历 n 个邻接顶点，执行 n-1 次 → O(n²)</w:t>
      </w:r>
    </w:p>
    <w:p w14:paraId="4387E995">
      <w:r>
        <w:rPr>
          <w:sz w:val="24"/>
        </w:rPr>
        <w:t>- **总时间复杂度**：O(n²)，其中 n 为景点数量（n≤50）</w:t>
      </w:r>
    </w:p>
    <w:p w14:paraId="31A03A61">
      <w:r>
        <w:t>**正确性说明**：校园道路不存在负权边（距离均为正数），Dijkstra 算法的贪心选择性质得以保持。</w:t>
      </w:r>
      <w:r>
        <w:br w:type="textWrapping"/>
      </w:r>
      <w:r>
        <w:br w:type="textWrapping"/>
      </w:r>
      <w:r>
        <w:t>**红绿灯统计功能**：在输出最短路径后，程序自动累加路径上所有边的 trafficLights 值，输出经过的红绿灯总数。每条道路的红绿灯数据存储在 road.txt 文件第五列，加载时存入 trafficLights 矩阵，修改道路时支持更新红绿灯数。</w:t>
      </w:r>
    </w:p>
    <w:p w14:paraId="49AE7611">
      <w:pPr>
        <w:pStyle w:val="4"/>
      </w:pPr>
      <w:r>
        <w:rPr>
          <w:sz w:val="28"/>
        </w:rPr>
        <w:t>3.2 DFS 所有路径枚举</w:t>
      </w:r>
    </w:p>
    <w:p w14:paraId="326A18D8">
      <w:r>
        <w:rPr>
          <w:sz w:val="24"/>
        </w:rPr>
        <w:t>**算法思想**：采用深度优先搜索 + 回溯，递归遍历从起点到终点的所有简单路径（不经过重复顶点）。</w:t>
      </w:r>
    </w:p>
    <w:p w14:paraId="0B8430AF">
      <w:r>
        <w:rPr>
          <w:sz w:val="24"/>
        </w:rPr>
        <w:t>**伪码描述**：</w:t>
      </w:r>
    </w:p>
    <w:p w14:paraId="667ED4C2">
      <w:pPr>
        <w:ind w:left="567"/>
      </w:pPr>
      <w:r>
        <w:t>算法 dfsAllPaths(Graph g, cur, end, visited[], path[], cnt, what, requiredPlaces)</w:t>
      </w:r>
      <w:r>
        <w:br w:type="textWrapping"/>
      </w:r>
      <w:r>
        <w:t>输入：图g，当前顶点cur，终点end，模式what，必经地点哈希表requiredPlaces</w:t>
      </w:r>
      <w:r>
        <w:br w:type="textWrapping"/>
      </w:r>
      <w:r>
        <w:t>输出：所有符合条件的路径（打印到控制台）</w:t>
      </w:r>
      <w:r>
        <w:br w:type="textWrapping"/>
      </w:r>
      <w:r>
        <w:br w:type="textWrapping"/>
      </w:r>
      <w:r>
        <w:t>1. visited[cur] = 1</w:t>
      </w:r>
      <w:r>
        <w:br w:type="textWrapping"/>
      </w:r>
      <w:r>
        <w:t>2. path.push_back(cur)</w:t>
      </w:r>
      <w:r>
        <w:br w:type="textWrapping"/>
      </w:r>
      <w:r>
        <w:br w:type="textWrapping"/>
      </w:r>
      <w:r>
        <w:t>3. if cur == end:</w:t>
      </w:r>
      <w:r>
        <w:br w:type="textWrapping"/>
      </w:r>
      <w:r>
        <w:t xml:space="preserve">       if what == 0:  // 普通模式：枚举所有路径</w:t>
      </w:r>
      <w:r>
        <w:br w:type="textWrapping"/>
      </w:r>
      <w:r>
        <w:t xml:space="preserve">           输出路径序列和总距离</w:t>
      </w:r>
      <w:r>
        <w:br w:type="textWrapping"/>
      </w:r>
      <w:r>
        <w:t xml:space="preserve">       else:           // 条件模式：筛选必经地点</w:t>
      </w:r>
      <w:r>
        <w:br w:type="textWrapping"/>
      </w:r>
      <w:r>
        <w:t xml:space="preserve">           遍历路径上所有景点，在 requiredPlaces 中对应项--</w:t>
      </w:r>
      <w:r>
        <w:br w:type="textWrapping"/>
      </w:r>
      <w:r>
        <w:t xml:space="preserve">           若 requiredPlaces 所有值 &lt; 1，则输出该路径</w:t>
      </w:r>
      <w:r>
        <w:br w:type="textWrapping"/>
      </w:r>
      <w:r>
        <w:t xml:space="preserve">   else:</w:t>
      </w:r>
      <w:r>
        <w:br w:type="textWrapping"/>
      </w:r>
      <w:r>
        <w:t xml:space="preserve">       for 每个邻接顶点 v:</w:t>
      </w:r>
      <w:r>
        <w:br w:type="textWrapping"/>
      </w:r>
      <w:r>
        <w:t xml:space="preserve">           if not visited[v] 且 g.adj[cur][v] != INT_MAX:</w:t>
      </w:r>
      <w:r>
        <w:br w:type="textWrapping"/>
      </w:r>
      <w:r>
        <w:t xml:space="preserve">               dfsAllPaths(g, v, end, visited, path, cnt, what, requiredPlaces)</w:t>
      </w:r>
      <w:r>
        <w:br w:type="textWrapping"/>
      </w:r>
      <w:r>
        <w:br w:type="textWrapping"/>
      </w:r>
      <w:r>
        <w:t>4. path.pop_back()      // 回溯</w:t>
      </w:r>
      <w:r>
        <w:br w:type="textWrapping"/>
      </w:r>
      <w:r>
        <w:t>5. visited[cur] = 0</w:t>
      </w:r>
    </w:p>
    <w:p w14:paraId="4290F3B8">
      <w:r>
        <w:rPr>
          <w:sz w:val="24"/>
        </w:rPr>
        <w:t>**时间复杂度分析**：DFS 遍历所有可能的简单路径。最坏情况下（完全图），路径数量可达指数级。但对于校园路网（稀疏图），实际路径数量有限。单次 DFS 遍历所有顶点和边 → O(V+E)。</w:t>
      </w:r>
    </w:p>
    <w:p w14:paraId="26B43124">
      <w:pPr>
        <w:pStyle w:val="4"/>
      </w:pPr>
      <w:r>
        <w:rPr>
          <w:sz w:val="28"/>
        </w:rPr>
        <w:t>3.3 双图架构设计</w:t>
      </w:r>
    </w:p>
    <w:p w14:paraId="0BA374C7">
      <w:r>
        <w:t>**设计动机**：邻接矩阵 `adj[i][j]` 只能存储一个权值。当同一对景点间同时存在步行道和车行道时，后加载的道路会覆盖前者。例如 road.txt 中：</w:t>
      </w:r>
    </w:p>
    <w:p w14:paraId="28038072">
      <w:pPr>
        <w:ind w:left="567"/>
      </w:pPr>
      <w:r>
        <w:rPr>
          <w:rFonts w:ascii="Consolas" w:hAnsi="Consolas"/>
          <w:sz w:val="18"/>
        </w:rPr>
        <w:t>1 2 3 0   // 食堂→行政楼，步行，距离3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 2 1 1   // 食堂→行政楼，车行，距离1（覆盖上面的步行数据）</w:t>
      </w:r>
      <w:r>
        <w:rPr>
          <w:rFonts w:ascii="Consolas" w:hAnsi="Consolas"/>
          <w:sz w:val="18"/>
        </w:rPr>
        <w:br w:type="textWrapping"/>
      </w:r>
    </w:p>
    <w:p w14:paraId="2D833B41">
      <w:r>
        <w:rPr>
          <w:sz w:val="24"/>
        </w:rPr>
        <w:t>**解决方案**：维护两个独立的Graph对象，加载道路时按类型过滤：</w:t>
      </w:r>
    </w:p>
    <w:p w14:paraId="5F65252E">
      <w:pPr>
        <w:ind w:left="567"/>
      </w:pPr>
      <w:r>
        <w:t>// 加载步行图（只含 roadType=0 的道路）</w:t>
      </w:r>
      <w:r>
        <w:br w:type="textWrapping"/>
      </w:r>
      <w:r>
        <w:t>loadRoads(gWalk, "data/road.txt", 0);</w:t>
      </w:r>
      <w:r>
        <w:br w:type="textWrapping"/>
      </w:r>
      <w:r>
        <w:t>// 加载车行图（只含 roadType=1 的道路）</w:t>
      </w:r>
      <w:r>
        <w:br w:type="textWrapping"/>
      </w:r>
      <w:r>
        <w:t>loadRoads(gCar, "data/road.txt", 1);</w:t>
      </w:r>
    </w:p>
    <w:p w14:paraId="594A9299">
      <w:r>
        <w:t>查询时根据用户选择的出行模式直接使用对应图。</w:t>
      </w:r>
    </w:p>
    <w:p w14:paraId="54FBCBFF">
      <w:pPr>
        <w:pStyle w:val="4"/>
      </w:pPr>
      <w:r>
        <w:rPr>
          <w:sz w:val="28"/>
        </w:rPr>
        <w:t>3.4 交互式地图生成</w:t>
      </w:r>
    </w:p>
    <w:p w14:paraId="32EC1C71">
      <w:r>
        <w:t>系统提供独立的 HTML 可视化前端，包含校区选择页和各校区地图页面。用户通过控制台菜单选项 0 即可在浏览器中打开校区选择界面，浏览各校区实景地图。</w:t>
      </w:r>
    </w:p>
    <w:p w14:paraId="6E584E2B">
      <w:r>
        <w:rPr>
          <w:sz w:val="24"/>
        </w:rPr>
        <w:t>**设计意图**：本系统采用"前后台分离"的角色分工——</w:t>
      </w:r>
    </w:p>
    <w:p w14:paraId="67B8A472">
      <w:r>
        <w:rPr>
          <w:sz w:val="24"/>
        </w:rPr>
        <w:t>- **控制台终端** = 管理员后台：负责景点和道路数据的增删改（CRUD），仅授权的管理人员操作</w:t>
      </w:r>
    </w:p>
    <w:p w14:paraId="735F4BAE">
      <w:pPr>
        <w:rPr>
          <w:rFonts w:hint="default" w:eastAsia="宋体"/>
          <w:lang w:val="en-US" w:eastAsia="zh-CN"/>
        </w:rPr>
      </w:pPr>
      <w:r>
        <w:t>- **HTML 地图页** = 普通用户前台：展示各校区实景地图，无需接触底层数据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以后会加上javascript和http服务，拉到vbs，让用户访问）</w:t>
      </w:r>
    </w:p>
    <w:p w14:paraId="4254C2F1">
      <w:r>
        <w:rPr>
          <w:sz w:val="24"/>
        </w:rPr>
        <w:t>这一设计既保证了数据安全性（普通用户不能修改景点/道路信息），又提供了友好的可视化交互体验，体现了软件工程中的职责分离原则。</w:t>
      </w:r>
    </w:p>
    <w:p w14:paraId="74F21999">
      <w:r>
        <w:rPr>
          <w:sz w:val="24"/>
        </w:rPr>
        <w:t>---</w:t>
      </w:r>
    </w:p>
    <w:p w14:paraId="25982AC3">
      <w:pPr>
        <w:pStyle w:val="3"/>
      </w:pPr>
      <w:r>
        <w:rPr>
          <w:sz w:val="32"/>
        </w:rPr>
        <w:t>4. 使用说明</w:t>
      </w:r>
    </w:p>
    <w:p w14:paraId="3E55E6E2">
      <w:pPr>
        <w:pStyle w:val="4"/>
      </w:pPr>
      <w:r>
        <w:rPr>
          <w:sz w:val="28"/>
        </w:rPr>
        <w:t>4.1 编译</w:t>
      </w:r>
    </w:p>
    <w:p w14:paraId="43F1897F">
      <w:pPr>
        <w:ind w:left="567"/>
      </w:pPr>
      <w:r>
        <w:t>g++ -std=c++11 -o main.exe main.cpp algorithm/Graph.cpp algorithm/curd/*.cpp</w:t>
      </w:r>
    </w:p>
    <w:p w14:paraId="6DA70B12">
      <w:pPr>
        <w:pStyle w:val="4"/>
      </w:pPr>
      <w:r>
        <w:rPr>
          <w:sz w:val="28"/>
        </w:rPr>
        <w:t>4.2 运行</w:t>
      </w:r>
    </w:p>
    <w:p w14:paraId="06456639">
      <w:pPr>
        <w:ind w:left="567"/>
      </w:pPr>
      <w:r>
        <w:rPr>
          <w:rFonts w:ascii="Consolas" w:hAnsi="Consolas"/>
          <w:sz w:val="18"/>
        </w:rPr>
        <w:t>main.exe</w:t>
      </w:r>
      <w:r>
        <w:rPr>
          <w:rFonts w:ascii="Consolas" w:hAnsi="Consolas"/>
          <w:sz w:val="18"/>
        </w:rPr>
        <w:br w:type="textWrapping"/>
      </w:r>
    </w:p>
    <w:p w14:paraId="6FFDF2AE">
      <w:r>
        <w:rPr>
          <w:sz w:val="24"/>
        </w:rPr>
        <w:t>程序启动后显示菜单：</w:t>
      </w:r>
    </w:p>
    <w:p w14:paraId="49847214">
      <w:pPr>
        <w:ind w:left="567"/>
      </w:pPr>
      <w:r>
        <w:t>欢迎使用海南大学导航系统！</w:t>
      </w:r>
      <w:r>
        <w:br w:type="textWrapping"/>
      </w:r>
      <w:r>
        <w:t>0. 打开地图</w:t>
      </w:r>
      <w:r>
        <w:br w:type="textWrapping"/>
      </w:r>
      <w:r>
        <w:t>1. 查询最短路径</w:t>
      </w:r>
      <w:r>
        <w:br w:type="textWrapping"/>
      </w:r>
      <w:r>
        <w:t>2. 查询所有路径</w:t>
      </w:r>
      <w:r>
        <w:br w:type="textWrapping"/>
      </w:r>
      <w:r>
        <w:t>3. 查询满足条件的路径</w:t>
      </w:r>
      <w:r>
        <w:br w:type="textWrapping"/>
      </w:r>
      <w:r>
        <w:t>4. 查看景点信息</w:t>
      </w:r>
      <w:r>
        <w:br w:type="textWrapping"/>
      </w:r>
      <w:r>
        <w:t>5. 输入景点代码查到其它景点的最短距离</w:t>
      </w:r>
      <w:r>
        <w:br w:type="textWrapping"/>
      </w:r>
      <w:r>
        <w:t>6. 增加景点</w:t>
      </w:r>
      <w:r>
        <w:br w:type="textWrapping"/>
      </w:r>
      <w:r>
        <w:t>7. 删除景点</w:t>
      </w:r>
      <w:r>
        <w:br w:type="textWrapping"/>
      </w:r>
      <w:r>
        <w:t>8. 修改景点</w:t>
      </w:r>
      <w:r>
        <w:br w:type="textWrapping"/>
      </w:r>
      <w:r>
        <w:t>9. 增加道路</w:t>
      </w:r>
      <w:r>
        <w:br w:type="textWrapping"/>
      </w:r>
      <w:r>
        <w:t>10. 删除道路</w:t>
      </w:r>
      <w:r>
        <w:br w:type="textWrapping"/>
      </w:r>
      <w:r>
        <w:t>11. 修改道路</w:t>
      </w:r>
      <w:r>
        <w:br w:type="textWrapping"/>
      </w:r>
      <w:r>
        <w:t>12. 退出系统</w:t>
      </w:r>
    </w:p>
    <w:p w14:paraId="1CF9563E">
      <w:pPr>
        <w:pStyle w:val="4"/>
      </w:pPr>
      <w:r>
        <w:rPr>
          <w:sz w:val="28"/>
        </w:rPr>
        <w:t>4.3 操作示例</w:t>
      </w:r>
    </w:p>
    <w:p w14:paraId="733A5B17">
      <w:r>
        <w:rPr>
          <w:sz w:val="24"/>
        </w:rPr>
        <w:t>**查询最短路径（控制台）**：</w:t>
      </w:r>
    </w:p>
    <w:p w14:paraId="3072FBBF">
      <w:pPr>
        <w:ind w:left="567"/>
      </w:pPr>
      <w:r>
        <w:t>请输入操作编号：1</w:t>
      </w:r>
      <w:r>
        <w:br w:type="textWrapping"/>
      </w:r>
      <w:r>
        <w:t>请输入起点和终点的编号以及用户类型(0步行,1车行)：1 8 0</w:t>
      </w:r>
      <w:r>
        <w:br w:type="textWrapping"/>
      </w:r>
      <w:r>
        <w:t>最短路径长度为：10</w:t>
      </w:r>
      <w:r>
        <w:br w:type="textWrapping"/>
      </w:r>
      <w:r>
        <w:t>路径为：第一食堂 东门 南门</w:t>
      </w:r>
      <w:r>
        <w:br w:type="textWrapping"/>
      </w:r>
      <w:r>
        <w:t>红绿灯数量: 2</w:t>
      </w:r>
    </w:p>
    <w:p w14:paraId="29FA97B7">
      <w:r>
        <w:t>**使用地图**：</w:t>
      </w:r>
    </w:p>
    <w:p w14:paraId="1612C0D6">
      <w:r>
        <w:t>- 选 `0` 打开地图 → 浏览器显示校区选择页面（selection.html）</w:t>
      </w:r>
    </w:p>
    <w:p w14:paraId="5F33D5FD">
      <w:r>
        <w:t>- 点击校区卡片→跳转到对应校区的地图页面（如 map_haidian.html）</w:t>
      </w:r>
    </w:p>
    <w:p w14:paraId="6848DE63">
      <w:r>
        <w:t>- 各校区地图页面展示实景图片</w:t>
      </w:r>
    </w:p>
    <w:p w14:paraId="27A15FF6">
      <w:r>
        <w:t>- 点击「返回校区选择」可回到校区选择页</w:t>
      </w:r>
    </w:p>
    <w:p w14:paraId="4B0CB845">
      <w:r>
        <w:rPr>
          <w:sz w:val="24"/>
        </w:rPr>
        <w:t>---</w:t>
      </w:r>
    </w:p>
    <w:p w14:paraId="0895AA52">
      <w:pPr>
        <w:pStyle w:val="3"/>
      </w:pPr>
      <w:r>
        <w:rPr>
          <w:sz w:val="32"/>
        </w:rPr>
        <w:t>5. 测试结果与分析</w:t>
      </w:r>
    </w:p>
    <w:p w14:paraId="5021EB52">
      <w:pPr>
        <w:pStyle w:val="4"/>
      </w:pPr>
      <w:r>
        <w:rPr>
          <w:sz w:val="28"/>
        </w:rPr>
        <w:t>5.1 测试数据与结果</w:t>
      </w:r>
    </w:p>
    <w:p w14:paraId="6591A45B">
      <w:r>
        <w:t>**测试1：最短路径（步行模式）**</w:t>
      </w:r>
      <w:r>
        <w:br w:type="textWrapping"/>
      </w:r>
      <w:r>
        <w:t>使用步行图 gWalk，测试数据及结果见表 2。关键验证点：</w:t>
      </w:r>
      <w:r>
        <w:br w:type="textWrapping"/>
      </w:r>
      <w:r>
        <w:t>- 第一食堂→南门：距离 10，路径为 第一食堂→东门→南门，红绿灯 2 个</w:t>
      </w:r>
      <w:r>
        <w:br w:type="textWrapping"/>
      </w:r>
      <w:r>
        <w:t>- 第一食堂→图书馆：距离 8，路径为 第一食堂→一田→图书馆</w:t>
      </w:r>
      <w:r>
        <w:br w:type="textWrapping"/>
      </w:r>
      <w:r>
        <w:t>- 二号教学楼→游泳池：距离 11，路径为 二号教学楼→图书馆→一田→游泳池（注意：二号教学楼到一田无步行道，需绕行图书馆）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46ED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31C756">
            <w:pPr>
              <w:spacing w:after="0" w:line="240" w:lineRule="auto"/>
            </w:pPr>
            <w:r>
              <w:rPr>
                <w:b/>
                <w:sz w:val="20"/>
              </w:rPr>
              <w:t>起点</w:t>
            </w:r>
          </w:p>
        </w:tc>
        <w:tc>
          <w:tcPr>
            <w:tcW w:w="1728" w:type="dxa"/>
          </w:tcPr>
          <w:p w14:paraId="79FD086B">
            <w:pPr>
              <w:spacing w:after="0" w:line="240" w:lineRule="auto"/>
            </w:pPr>
            <w:r>
              <w:rPr>
                <w:b/>
                <w:sz w:val="20"/>
              </w:rPr>
              <w:t>终点</w:t>
            </w:r>
          </w:p>
        </w:tc>
        <w:tc>
          <w:tcPr>
            <w:tcW w:w="1728" w:type="dxa"/>
          </w:tcPr>
          <w:p w14:paraId="69585284">
            <w:pPr>
              <w:spacing w:after="0" w:line="240" w:lineRule="auto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w="1728" w:type="dxa"/>
          </w:tcPr>
          <w:p w14:paraId="6CB9C04D">
            <w:pPr>
              <w:spacing w:after="0" w:line="240" w:lineRule="auto"/>
            </w:pPr>
            <w:r>
              <w:rPr>
                <w:b/>
                <w:sz w:val="20"/>
              </w:rPr>
              <w:t>最短距离</w:t>
            </w:r>
          </w:p>
        </w:tc>
        <w:tc>
          <w:tcPr>
            <w:tcW w:w="1728" w:type="dxa"/>
          </w:tcPr>
          <w:p w14:paraId="3BCAE609">
            <w:pPr>
              <w:spacing w:after="0" w:line="240" w:lineRule="auto"/>
            </w:pPr>
            <w:r>
              <w:rPr>
                <w:b/>
                <w:sz w:val="20"/>
              </w:rPr>
              <w:t>路径</w:t>
            </w:r>
          </w:p>
        </w:tc>
      </w:tr>
      <w:tr w14:paraId="18B8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CF2F23">
            <w:pPr>
              <w:spacing w:after="0" w:line="240" w:lineRule="auto"/>
            </w:pPr>
            <w:r>
              <w:t>1(第一食堂)</w:t>
            </w:r>
          </w:p>
        </w:tc>
        <w:tc>
          <w:tcPr>
            <w:tcW w:w="1728" w:type="dxa"/>
          </w:tcPr>
          <w:p w14:paraId="11161895">
            <w:pPr>
              <w:spacing w:after="0" w:line="240" w:lineRule="auto"/>
            </w:pPr>
            <w:r>
              <w:t>8(南门)</w:t>
            </w:r>
          </w:p>
        </w:tc>
        <w:tc>
          <w:tcPr>
            <w:tcW w:w="1728" w:type="dxa"/>
          </w:tcPr>
          <w:p w14:paraId="3437BB90">
            <w:pPr>
              <w:spacing w:after="0" w:line="240" w:lineRule="auto"/>
            </w:pPr>
            <w:r>
              <w:t>步行</w:t>
            </w:r>
          </w:p>
        </w:tc>
        <w:tc>
          <w:tcPr>
            <w:tcW w:w="1728" w:type="dxa"/>
          </w:tcPr>
          <w:p w14:paraId="5E962C6D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46B99A21">
            <w:pPr>
              <w:spacing w:after="0" w:line="240" w:lineRule="auto"/>
            </w:pPr>
            <w:r>
              <w:t>第一食堂→东门→南门</w:t>
            </w:r>
          </w:p>
        </w:tc>
      </w:tr>
      <w:tr w14:paraId="6353D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B4518A">
            <w:pPr>
              <w:spacing w:after="0" w:line="240" w:lineRule="auto"/>
            </w:pPr>
            <w:r>
              <w:t>1(第一食堂)</w:t>
            </w:r>
          </w:p>
        </w:tc>
        <w:tc>
          <w:tcPr>
            <w:tcW w:w="1728" w:type="dxa"/>
          </w:tcPr>
          <w:p w14:paraId="182F1EA0">
            <w:pPr>
              <w:spacing w:after="0" w:line="240" w:lineRule="auto"/>
            </w:pPr>
            <w:r>
              <w:t>2(行政楼)</w:t>
            </w:r>
          </w:p>
        </w:tc>
        <w:tc>
          <w:tcPr>
            <w:tcW w:w="1728" w:type="dxa"/>
          </w:tcPr>
          <w:p w14:paraId="0065D35F">
            <w:pPr>
              <w:spacing w:after="0" w:line="240" w:lineRule="auto"/>
            </w:pPr>
            <w:r>
              <w:t>步行</w:t>
            </w:r>
          </w:p>
        </w:tc>
        <w:tc>
          <w:tcPr>
            <w:tcW w:w="1728" w:type="dxa"/>
          </w:tcPr>
          <w:p w14:paraId="2DEA9CCF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34ADA006">
            <w:pPr>
              <w:spacing w:after="0" w:line="240" w:lineRule="auto"/>
            </w:pPr>
            <w:r>
              <w:t>第一食堂→行政楼</w:t>
            </w:r>
          </w:p>
        </w:tc>
      </w:tr>
      <w:tr w14:paraId="5A03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484793">
            <w:pPr>
              <w:spacing w:after="0" w:line="240" w:lineRule="auto"/>
            </w:pPr>
            <w:r>
              <w:t>1(第一食堂)</w:t>
            </w:r>
          </w:p>
        </w:tc>
        <w:tc>
          <w:tcPr>
            <w:tcW w:w="1728" w:type="dxa"/>
          </w:tcPr>
          <w:p w14:paraId="47B67D76">
            <w:pPr>
              <w:spacing w:after="0" w:line="240" w:lineRule="auto"/>
            </w:pPr>
            <w:r>
              <w:t>7(图书馆)</w:t>
            </w:r>
          </w:p>
        </w:tc>
        <w:tc>
          <w:tcPr>
            <w:tcW w:w="1728" w:type="dxa"/>
          </w:tcPr>
          <w:p w14:paraId="31E26927">
            <w:pPr>
              <w:spacing w:after="0" w:line="240" w:lineRule="auto"/>
            </w:pPr>
            <w:r>
              <w:t>步行</w:t>
            </w:r>
          </w:p>
        </w:tc>
        <w:tc>
          <w:tcPr>
            <w:tcW w:w="1728" w:type="dxa"/>
          </w:tcPr>
          <w:p w14:paraId="657554F1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1A8A4CB0">
            <w:pPr>
              <w:spacing w:after="0" w:line="240" w:lineRule="auto"/>
            </w:pPr>
            <w:r>
              <w:t>第一食堂→一田→图书馆</w:t>
            </w:r>
          </w:p>
        </w:tc>
      </w:tr>
      <w:tr w14:paraId="6E869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201483">
            <w:pPr>
              <w:spacing w:after="0" w:line="240" w:lineRule="auto"/>
            </w:pPr>
            <w:r>
              <w:t>3(二号教学楼)</w:t>
            </w:r>
          </w:p>
        </w:tc>
        <w:tc>
          <w:tcPr>
            <w:tcW w:w="1728" w:type="dxa"/>
          </w:tcPr>
          <w:p w14:paraId="348864B9">
            <w:pPr>
              <w:spacing w:after="0" w:line="240" w:lineRule="auto"/>
            </w:pPr>
            <w:r>
              <w:t>10(游泳池)</w:t>
            </w:r>
          </w:p>
        </w:tc>
        <w:tc>
          <w:tcPr>
            <w:tcW w:w="1728" w:type="dxa"/>
          </w:tcPr>
          <w:p w14:paraId="50284758">
            <w:pPr>
              <w:spacing w:after="0" w:line="240" w:lineRule="auto"/>
            </w:pPr>
            <w:r>
              <w:t>步行</w:t>
            </w:r>
          </w:p>
        </w:tc>
        <w:tc>
          <w:tcPr>
            <w:tcW w:w="1728" w:type="dxa"/>
          </w:tcPr>
          <w:p w14:paraId="756BDDE8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7015537A">
            <w:pPr>
              <w:spacing w:after="0" w:line="240" w:lineRule="auto"/>
            </w:pPr>
            <w:r>
              <w:t>二号教学楼→图书馆→一田→游泳池</w:t>
            </w:r>
          </w:p>
        </w:tc>
      </w:tr>
    </w:tbl>
    <w:p w14:paraId="4F501CBE">
      <w:r>
        <w:t>**测试2：最短路径（车行模式）**</w:t>
      </w:r>
      <w:r>
        <w:br w:type="textWrapping"/>
      </w:r>
      <w:r>
        <w:t>使用车行图 gCar，测试数据及结果见表 3。关键验证点：</w:t>
      </w:r>
      <w:r>
        <w:br w:type="textWrapping"/>
      </w:r>
      <w:r>
        <w:t>- 第一食堂→行政楼：距离 1，直达（车行道比步行道短）</w:t>
      </w:r>
      <w:r>
        <w:br w:type="textWrapping"/>
      </w:r>
      <w:r>
        <w:t>- 行政楼→南门：距离 7，路径为 行政楼→第一食堂→南门（绕行比直达 10 更短）</w:t>
      </w:r>
      <w:r>
        <w:br w:type="textWrapping"/>
      </w:r>
      <w:r>
        <w:t>- 图书馆→南门：距离 9，路径为 图书馆→行政楼→第一食堂→南门（无直达车行道，但可绕行）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1C00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C9E776">
            <w:pPr>
              <w:spacing w:after="0" w:line="240" w:lineRule="auto"/>
            </w:pPr>
            <w:r>
              <w:rPr>
                <w:b/>
                <w:sz w:val="20"/>
              </w:rPr>
              <w:t>起点</w:t>
            </w:r>
          </w:p>
        </w:tc>
        <w:tc>
          <w:tcPr>
            <w:tcW w:w="1728" w:type="dxa"/>
          </w:tcPr>
          <w:p w14:paraId="3031E0C9">
            <w:pPr>
              <w:spacing w:after="0" w:line="240" w:lineRule="auto"/>
            </w:pPr>
            <w:r>
              <w:rPr>
                <w:b/>
                <w:sz w:val="20"/>
              </w:rPr>
              <w:t>终点</w:t>
            </w:r>
          </w:p>
        </w:tc>
        <w:tc>
          <w:tcPr>
            <w:tcW w:w="1728" w:type="dxa"/>
          </w:tcPr>
          <w:p w14:paraId="400F2CA0">
            <w:pPr>
              <w:spacing w:after="0" w:line="240" w:lineRule="auto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w="1728" w:type="dxa"/>
          </w:tcPr>
          <w:p w14:paraId="3AD2D99D">
            <w:pPr>
              <w:spacing w:after="0" w:line="240" w:lineRule="auto"/>
            </w:pPr>
            <w:r>
              <w:rPr>
                <w:b/>
                <w:sz w:val="20"/>
              </w:rPr>
              <w:t>最短距离</w:t>
            </w:r>
          </w:p>
        </w:tc>
        <w:tc>
          <w:tcPr>
            <w:tcW w:w="1728" w:type="dxa"/>
          </w:tcPr>
          <w:p w14:paraId="4A9573B0">
            <w:pPr>
              <w:spacing w:after="0" w:line="240" w:lineRule="auto"/>
            </w:pPr>
            <w:r>
              <w:rPr>
                <w:b/>
                <w:sz w:val="20"/>
              </w:rPr>
              <w:t>路径</w:t>
            </w:r>
          </w:p>
        </w:tc>
      </w:tr>
      <w:tr w14:paraId="1730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D8375D">
            <w:pPr>
              <w:spacing w:after="0" w:line="240" w:lineRule="auto"/>
            </w:pPr>
            <w:r>
              <w:t>1(第一食堂)</w:t>
            </w:r>
          </w:p>
        </w:tc>
        <w:tc>
          <w:tcPr>
            <w:tcW w:w="1728" w:type="dxa"/>
          </w:tcPr>
          <w:p w14:paraId="7F5BCD8D">
            <w:pPr>
              <w:spacing w:after="0" w:line="240" w:lineRule="auto"/>
            </w:pPr>
            <w:r>
              <w:t>2(行政楼)</w:t>
            </w:r>
          </w:p>
        </w:tc>
        <w:tc>
          <w:tcPr>
            <w:tcW w:w="1728" w:type="dxa"/>
          </w:tcPr>
          <w:p w14:paraId="4D5C6134">
            <w:pPr>
              <w:spacing w:after="0" w:line="240" w:lineRule="auto"/>
            </w:pPr>
            <w:r>
              <w:t>车行</w:t>
            </w:r>
          </w:p>
        </w:tc>
        <w:tc>
          <w:tcPr>
            <w:tcW w:w="1728" w:type="dxa"/>
          </w:tcPr>
          <w:p w14:paraId="64B067C5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4C54F721">
            <w:pPr>
              <w:spacing w:after="0" w:line="240" w:lineRule="auto"/>
            </w:pPr>
            <w:r>
              <w:t>第一食堂→行政楼</w:t>
            </w:r>
          </w:p>
        </w:tc>
      </w:tr>
      <w:tr w14:paraId="65BC2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BC64FD">
            <w:pPr>
              <w:spacing w:after="0" w:line="240" w:lineRule="auto"/>
            </w:pPr>
            <w:r>
              <w:t>2(行政楼)</w:t>
            </w:r>
          </w:p>
        </w:tc>
        <w:tc>
          <w:tcPr>
            <w:tcW w:w="1728" w:type="dxa"/>
          </w:tcPr>
          <w:p w14:paraId="757904D8">
            <w:pPr>
              <w:spacing w:after="0" w:line="240" w:lineRule="auto"/>
            </w:pPr>
            <w:r>
              <w:t>8(南门)</w:t>
            </w:r>
          </w:p>
        </w:tc>
        <w:tc>
          <w:tcPr>
            <w:tcW w:w="1728" w:type="dxa"/>
          </w:tcPr>
          <w:p w14:paraId="6E3F2C41">
            <w:pPr>
              <w:spacing w:after="0" w:line="240" w:lineRule="auto"/>
            </w:pPr>
            <w:r>
              <w:t>车行</w:t>
            </w:r>
          </w:p>
        </w:tc>
        <w:tc>
          <w:tcPr>
            <w:tcW w:w="1728" w:type="dxa"/>
          </w:tcPr>
          <w:p w14:paraId="18A97D60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6B751B22">
            <w:pPr>
              <w:spacing w:after="0" w:line="240" w:lineRule="auto"/>
            </w:pPr>
            <w:r>
              <w:t>行政楼→第一食堂→南门</w:t>
            </w:r>
          </w:p>
        </w:tc>
      </w:tr>
      <w:tr w14:paraId="4FD46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1944A2">
            <w:pPr>
              <w:spacing w:after="0" w:line="240" w:lineRule="auto"/>
            </w:pPr>
            <w:r>
              <w:t>7(图书馆)</w:t>
            </w:r>
          </w:p>
        </w:tc>
        <w:tc>
          <w:tcPr>
            <w:tcW w:w="1728" w:type="dxa"/>
          </w:tcPr>
          <w:p w14:paraId="0F866E34">
            <w:pPr>
              <w:spacing w:after="0" w:line="240" w:lineRule="auto"/>
            </w:pPr>
            <w:r>
              <w:t>8(南门)</w:t>
            </w:r>
          </w:p>
        </w:tc>
        <w:tc>
          <w:tcPr>
            <w:tcW w:w="1728" w:type="dxa"/>
          </w:tcPr>
          <w:p w14:paraId="336B0FD4">
            <w:pPr>
              <w:spacing w:after="0" w:line="240" w:lineRule="auto"/>
            </w:pPr>
            <w:r>
              <w:t>车行</w:t>
            </w:r>
          </w:p>
        </w:tc>
        <w:tc>
          <w:tcPr>
            <w:tcW w:w="1728" w:type="dxa"/>
          </w:tcPr>
          <w:p w14:paraId="621A4304">
            <w:pPr>
              <w:spacing w:after="0" w:line="240" w:lineRule="auto"/>
            </w:pPr>
            <w:r>
              <w:t>9</w:t>
            </w:r>
          </w:p>
        </w:tc>
        <w:tc>
          <w:tcPr>
            <w:tcW w:w="1728" w:type="dxa"/>
          </w:tcPr>
          <w:p w14:paraId="26A500A3">
            <w:pPr>
              <w:spacing w:after="0" w:line="240" w:lineRule="auto"/>
            </w:pPr>
            <w:r>
              <w:t>图书馆→行政楼→第一食堂→南门</w:t>
            </w:r>
          </w:p>
        </w:tc>
      </w:tr>
    </w:tbl>
    <w:p w14:paraId="4125F02E">
      <w:r>
        <w:rPr>
          <w:sz w:val="24"/>
        </w:rPr>
        <w:t>**测试3：步行/车行差异验证**</w:t>
      </w:r>
    </w:p>
    <w:p w14:paraId="534AE897">
      <w:r>
        <w:rPr>
          <w:sz w:val="24"/>
        </w:rPr>
        <w:t>同一对景点（食堂→行政楼），步行距离3，车行距离1。双图架构使两种模式下的查询结果正确区分，互不干扰。</w:t>
      </w:r>
    </w:p>
    <w:p w14:paraId="71D9BEC7">
      <w:r>
        <w:rPr>
          <w:sz w:val="24"/>
        </w:rPr>
        <w:t>**测试4：所有路径查询**</w:t>
      </w:r>
    </w:p>
    <w:p w14:paraId="36E5CDCE">
      <w:r>
        <w:t>起点1(第一食堂)，终点2(行政楼)，步行模式下共找到5条路径：</w:t>
      </w:r>
      <w:r>
        <w:br w:type="textWrapping"/>
      </w:r>
      <w:r>
        <w:t>- 路径1：第一食堂→行政楼 (距离3)</w:t>
      </w:r>
      <w:r>
        <w:br w:type="textWrapping"/>
      </w:r>
      <w:r>
        <w:t>- 路径2：第一食堂→一田→图书馆→二号教学楼→行政楼 (距离13)</w:t>
      </w:r>
      <w:r>
        <w:br w:type="textWrapping"/>
      </w:r>
      <w:r>
        <w:t>- 路径3：第一食堂→东门→图书馆→二号教学楼→行政楼 (距离13)</w:t>
      </w:r>
      <w:r>
        <w:br w:type="textWrapping"/>
      </w:r>
      <w:r>
        <w:t>- 路径4：第一食堂→九教→一田→图书馆→二号教学楼→行政楼 (距离21)</w:t>
      </w:r>
      <w:r>
        <w:br w:type="textWrapping"/>
      </w:r>
      <w:r>
        <w:t>- 路径5：第一食堂→东门→南门→图书馆→二号教学楼→行政楼 (距离21)</w:t>
      </w:r>
      <w:r>
        <w:br w:type="textWrapping"/>
      </w:r>
      <w:r>
        <w:br w:type="textWrapping"/>
      </w:r>
      <w:r>
        <w:t>起点1(第一食堂)，终点2(行政楼)，车行模式下：</w:t>
      </w:r>
      <w:r>
        <w:br w:type="textWrapping"/>
      </w:r>
      <w:r>
        <w:t>- 路径1：第一食堂→行政楼 (距离1)</w:t>
      </w:r>
    </w:p>
    <w:p w14:paraId="579D34C5">
      <w:r>
        <w:t>起点3(二号教学楼)，终点10(游泳池)，步行模式下共找到 9 条路径：</w:t>
      </w:r>
      <w:r>
        <w:br w:type="textWrapping"/>
      </w:r>
      <w:r>
        <w:t>- 路径1：二号教学楼→图书馆→一田→游泳池 (距离11) — 最短</w:t>
      </w:r>
      <w:r>
        <w:br w:type="textWrapping"/>
      </w:r>
      <w:r>
        <w:t>- 路径2：二号教学楼→行政楼→第一食堂→一田→游泳池 (距离11) — 同为最短</w:t>
      </w:r>
      <w:r>
        <w:br w:type="textWrapping"/>
      </w:r>
      <w:r>
        <w:t>- 路径3：二号教学楼→图书馆→东门→第一食堂→一田→游泳池 (距离17)</w:t>
      </w:r>
      <w:r>
        <w:br w:type="textWrapping"/>
      </w:r>
      <w:r>
        <w:t>- 路径4：二号教学楼→行政楼→第一食堂→九教→一田→游泳池 (距离19)</w:t>
      </w:r>
      <w:r>
        <w:br w:type="textWrapping"/>
      </w:r>
      <w:r>
        <w:t xml:space="preserve">    …共 9 条路径，验证了 DFS 回溯算法在不重复顶点约束下枚举所有简单路径的能力。</w:t>
      </w:r>
    </w:p>
    <w:p w14:paraId="57850C7B">
      <w:r>
        <w:t>起点1(第一食堂)，终点7(图书馆)，步行模式下共找到 5 条路径：</w:t>
      </w:r>
      <w:r>
        <w:br w:type="textWrapping"/>
      </w:r>
      <w:r>
        <w:t>- 路径1：第一食堂→一田→图书馆 (距离8)</w:t>
      </w:r>
      <w:r>
        <w:br w:type="textWrapping"/>
      </w:r>
      <w:r>
        <w:t>- 路径2：第一食堂→行政楼→二号教学楼→图书馆 (距离8)</w:t>
      </w:r>
      <w:r>
        <w:br w:type="textWrapping"/>
      </w:r>
      <w:r>
        <w:t>- 路径3：第一食堂→东门→图书馆 (距离8)</w:t>
      </w:r>
      <w:r>
        <w:br w:type="textWrapping"/>
      </w:r>
      <w:r>
        <w:t>- 路径4：第一食堂→九教→一田→图书馆 (距离16)</w:t>
      </w:r>
      <w:r>
        <w:br w:type="textWrapping"/>
      </w:r>
      <w:r>
        <w:t>- 路径5：第一食堂→东门→南门→图书馆 (距离16)</w:t>
      </w:r>
      <w:r>
        <w:br w:type="textWrapping"/>
      </w:r>
      <w:r>
        <w:t xml:space="preserve">    前 3 条路径均为最短距离 8，体现了校园路网的冗余性。</w:t>
      </w:r>
    </w:p>
    <w:p w14:paraId="7FE9C4EA">
      <w:r>
        <w:t>**测试5：景点查询**</w:t>
      </w:r>
      <w:r>
        <w:br w:type="textWrapping"/>
      </w:r>
      <w:r>
        <w:t>测试数据及结果见表 4。输入景点编号 3，输出“二号教学楼，学习的地方”；输入不存在的编号 99，输出“景点编号不存在！”。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BC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C75674">
            <w:pPr>
              <w:spacing w:after="0" w:line="240" w:lineRule="auto"/>
            </w:pPr>
            <w:r>
              <w:rPr>
                <w:b/>
                <w:sz w:val="20"/>
              </w:rPr>
              <w:t>输入编号</w:t>
            </w:r>
          </w:p>
        </w:tc>
        <w:tc>
          <w:tcPr>
            <w:tcW w:w="4320" w:type="dxa"/>
          </w:tcPr>
          <w:p w14:paraId="184C82FF">
            <w:pPr>
              <w:spacing w:after="0" w:line="240" w:lineRule="auto"/>
            </w:pPr>
            <w:r>
              <w:rPr>
                <w:b/>
                <w:sz w:val="20"/>
              </w:rPr>
              <w:t>输出</w:t>
            </w:r>
          </w:p>
        </w:tc>
      </w:tr>
      <w:tr w14:paraId="1830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38DA28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4320" w:type="dxa"/>
          </w:tcPr>
          <w:p w14:paraId="2CAB59FF">
            <w:pPr>
              <w:spacing w:after="0" w:line="240" w:lineRule="auto"/>
            </w:pPr>
            <w:r>
              <w:rPr>
                <w:sz w:val="20"/>
              </w:rPr>
              <w:t>二号教学楼，学习的地方</w:t>
            </w:r>
          </w:p>
        </w:tc>
      </w:tr>
      <w:tr w14:paraId="11B25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6A1CFB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4320" w:type="dxa"/>
          </w:tcPr>
          <w:p w14:paraId="01B7EE70">
            <w:pPr>
              <w:spacing w:after="0" w:line="240" w:lineRule="auto"/>
            </w:pPr>
            <w:r>
              <w:rPr>
                <w:sz w:val="20"/>
              </w:rPr>
              <w:t>图书馆，看书自习的好去处</w:t>
            </w:r>
          </w:p>
        </w:tc>
      </w:tr>
      <w:tr w14:paraId="3E1BB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E41C4C">
            <w:pPr>
              <w:spacing w:after="0" w:line="240" w:lineRule="auto"/>
            </w:pPr>
            <w:r>
              <w:rPr>
                <w:sz w:val="20"/>
              </w:rPr>
              <w:t>99</w:t>
            </w:r>
          </w:p>
        </w:tc>
        <w:tc>
          <w:tcPr>
            <w:tcW w:w="4320" w:type="dxa"/>
          </w:tcPr>
          <w:p w14:paraId="1DA77BBF">
            <w:pPr>
              <w:spacing w:after="0" w:line="240" w:lineRule="auto"/>
            </w:pPr>
            <w:r>
              <w:rPr>
                <w:sz w:val="20"/>
              </w:rPr>
              <w:t>景点编号不存在！</w:t>
            </w:r>
          </w:p>
        </w:tc>
      </w:tr>
    </w:tbl>
    <w:p w14:paraId="2FD02B05">
      <w:pPr>
        <w:pStyle w:val="4"/>
      </w:pPr>
      <w:r>
        <w:rPr>
          <w:sz w:val="28"/>
        </w:rPr>
        <w:t>5.2 时间复杂度分析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E17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7E64EB">
            <w:pPr>
              <w:spacing w:after="0" w:line="240" w:lineRule="auto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w="2880" w:type="dxa"/>
          </w:tcPr>
          <w:p w14:paraId="71453115">
            <w:pPr>
              <w:spacing w:after="0" w:line="240" w:lineRule="auto"/>
            </w:pPr>
            <w:r>
              <w:rPr>
                <w:b/>
                <w:sz w:val="20"/>
              </w:rPr>
              <w:t>时间复杂度</w:t>
            </w:r>
          </w:p>
        </w:tc>
        <w:tc>
          <w:tcPr>
            <w:tcW w:w="2880" w:type="dxa"/>
          </w:tcPr>
          <w:p w14:paraId="44A222CD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4BDE2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B17949">
            <w:pPr>
              <w:spacing w:after="0" w:line="240" w:lineRule="auto"/>
            </w:pPr>
            <w:r>
              <w:rPr>
                <w:sz w:val="20"/>
              </w:rPr>
              <w:t>景点查询</w:t>
            </w:r>
          </w:p>
        </w:tc>
        <w:tc>
          <w:tcPr>
            <w:tcW w:w="2880" w:type="dxa"/>
          </w:tcPr>
          <w:p w14:paraId="2EBC45F9">
            <w:pPr>
              <w:spacing w:after="0" w:line="240" w:lineRule="auto"/>
            </w:pPr>
            <w:r>
              <w:rPr>
                <w:sz w:val="20"/>
              </w:rPr>
              <w:t>O(1)</w:t>
            </w:r>
          </w:p>
        </w:tc>
        <w:tc>
          <w:tcPr>
            <w:tcW w:w="2880" w:type="dxa"/>
          </w:tcPr>
          <w:p w14:paraId="5929A337">
            <w:pPr>
              <w:spacing w:after="0" w:line="240" w:lineRule="auto"/>
            </w:pPr>
            <w:r>
              <w:rPr>
                <w:sz w:val="20"/>
              </w:rPr>
              <w:t>直接通过索引访问</w:t>
            </w:r>
          </w:p>
        </w:tc>
      </w:tr>
      <w:tr w14:paraId="7547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DC08FC">
            <w:pPr>
              <w:spacing w:after="0" w:line="240" w:lineRule="auto"/>
            </w:pPr>
            <w:r>
              <w:rPr>
                <w:sz w:val="20"/>
              </w:rPr>
              <w:t>Dijkstra最短路径</w:t>
            </w:r>
          </w:p>
        </w:tc>
        <w:tc>
          <w:tcPr>
            <w:tcW w:w="2880" w:type="dxa"/>
          </w:tcPr>
          <w:p w14:paraId="078411E2">
            <w:pPr>
              <w:spacing w:after="0" w:line="240" w:lineRule="auto"/>
            </w:pPr>
            <w:r>
              <w:rPr>
                <w:sz w:val="20"/>
              </w:rPr>
              <w:t>O(V²)</w:t>
            </w:r>
          </w:p>
        </w:tc>
        <w:tc>
          <w:tcPr>
            <w:tcW w:w="2880" w:type="dxa"/>
          </w:tcPr>
          <w:p w14:paraId="21182FD8">
            <w:pPr>
              <w:spacing w:after="0" w:line="240" w:lineRule="auto"/>
            </w:pPr>
            <w:r>
              <w:rPr>
                <w:sz w:val="20"/>
              </w:rPr>
              <w:t>n为景点数，≤50</w:t>
            </w:r>
          </w:p>
        </w:tc>
      </w:tr>
      <w:tr w14:paraId="79F8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00368F">
            <w:pPr>
              <w:spacing w:after="0" w:line="240" w:lineRule="auto"/>
            </w:pPr>
            <w:r>
              <w:rPr>
                <w:sz w:val="20"/>
              </w:rPr>
              <w:t>DFS所有路径</w:t>
            </w:r>
          </w:p>
        </w:tc>
        <w:tc>
          <w:tcPr>
            <w:tcW w:w="2880" w:type="dxa"/>
          </w:tcPr>
          <w:p w14:paraId="23848146">
            <w:pPr>
              <w:spacing w:after="0" w:line="240" w:lineRule="auto"/>
            </w:pPr>
            <w:r>
              <w:rPr>
                <w:sz w:val="20"/>
              </w:rPr>
              <w:t>O(V+E)</w:t>
            </w:r>
          </w:p>
        </w:tc>
        <w:tc>
          <w:tcPr>
            <w:tcW w:w="2880" w:type="dxa"/>
          </w:tcPr>
          <w:p w14:paraId="7912AE51">
            <w:pPr>
              <w:spacing w:after="0" w:line="240" w:lineRule="auto"/>
            </w:pPr>
            <w:r>
              <w:rPr>
                <w:sz w:val="20"/>
              </w:rPr>
              <w:t>单次DFS遍历</w:t>
            </w:r>
          </w:p>
        </w:tc>
      </w:tr>
      <w:tr w14:paraId="437C4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ED80D7">
            <w:pPr>
              <w:spacing w:after="0" w:line="240" w:lineRule="auto"/>
            </w:pPr>
            <w:r>
              <w:rPr>
                <w:sz w:val="20"/>
              </w:rPr>
              <w:t>添加景点</w:t>
            </w:r>
          </w:p>
        </w:tc>
        <w:tc>
          <w:tcPr>
            <w:tcW w:w="2880" w:type="dxa"/>
          </w:tcPr>
          <w:p w14:paraId="232C25C9">
            <w:pPr>
              <w:spacing w:after="0" w:line="240" w:lineRule="auto"/>
            </w:pPr>
            <w:r>
              <w:rPr>
                <w:sz w:val="20"/>
              </w:rPr>
              <w:t>O(V²)</w:t>
            </w:r>
          </w:p>
        </w:tc>
        <w:tc>
          <w:tcPr>
            <w:tcW w:w="2880" w:type="dxa"/>
          </w:tcPr>
          <w:p w14:paraId="4CDEEDBD">
            <w:pPr>
              <w:spacing w:after="0" w:line="240" w:lineRule="auto"/>
            </w:pPr>
            <w:r>
              <w:rPr>
                <w:sz w:val="20"/>
              </w:rPr>
              <w:t>需为所有景点扩展边向量</w:t>
            </w:r>
          </w:p>
        </w:tc>
      </w:tr>
      <w:tr w14:paraId="61E5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0FDD54">
            <w:pPr>
              <w:spacing w:after="0" w:line="240" w:lineRule="auto"/>
            </w:pPr>
            <w:r>
              <w:rPr>
                <w:sz w:val="20"/>
              </w:rPr>
              <w:t>删除景点</w:t>
            </w:r>
          </w:p>
        </w:tc>
        <w:tc>
          <w:tcPr>
            <w:tcW w:w="2880" w:type="dxa"/>
          </w:tcPr>
          <w:p w14:paraId="710F2088">
            <w:pPr>
              <w:spacing w:after="0" w:line="240" w:lineRule="auto"/>
            </w:pPr>
            <w:r>
              <w:rPr>
                <w:sz w:val="20"/>
              </w:rPr>
              <w:t>O(V²)</w:t>
            </w:r>
          </w:p>
        </w:tc>
        <w:tc>
          <w:tcPr>
            <w:tcW w:w="2880" w:type="dxa"/>
          </w:tcPr>
          <w:p w14:paraId="2D4B5184">
            <w:pPr>
              <w:spacing w:after="0" w:line="240" w:lineRule="auto"/>
            </w:pPr>
            <w:r>
              <w:rPr>
                <w:sz w:val="20"/>
              </w:rPr>
              <w:t>需为剩余景点缩减边向量</w:t>
            </w:r>
          </w:p>
        </w:tc>
      </w:tr>
      <w:tr w14:paraId="5D4A3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40E1A5">
            <w:pPr>
              <w:spacing w:after="0" w:line="240" w:lineRule="auto"/>
            </w:pPr>
            <w:r>
              <w:rPr>
                <w:sz w:val="20"/>
              </w:rPr>
              <w:t>添加/删除道路</w:t>
            </w:r>
          </w:p>
        </w:tc>
        <w:tc>
          <w:tcPr>
            <w:tcW w:w="2880" w:type="dxa"/>
          </w:tcPr>
          <w:p w14:paraId="32D48561">
            <w:pPr>
              <w:spacing w:after="0" w:line="240" w:lineRule="auto"/>
            </w:pPr>
            <w:r>
              <w:rPr>
                <w:sz w:val="20"/>
              </w:rPr>
              <w:t>O(1)</w:t>
            </w:r>
          </w:p>
        </w:tc>
        <w:tc>
          <w:tcPr>
            <w:tcW w:w="2880" w:type="dxa"/>
          </w:tcPr>
          <w:p w14:paraId="096FA746">
            <w:pPr>
              <w:spacing w:after="0" w:line="240" w:lineRule="auto"/>
            </w:pPr>
            <w:r>
              <w:rPr>
                <w:sz w:val="20"/>
              </w:rPr>
              <w:t>直接修改邻接矩阵元素</w:t>
            </w:r>
          </w:p>
        </w:tc>
      </w:tr>
    </w:tbl>
    <w:p w14:paraId="663AFCB8">
      <w:pPr>
        <w:pStyle w:val="4"/>
      </w:pPr>
      <w:r>
        <w:t>5.3 开发过程遇到的问题与解决</w:t>
      </w:r>
    </w:p>
    <w:p w14:paraId="77BD2B2E">
      <w:r>
        <w:t>各操作的时间复杂度汇总见表 5。核心操作分析：
- Dijkstra 最短路径 O(V²)：每轮遍历所有顶点找最小值，共 V 轮；景点数 V≤50，实际运行 &lt;1ms
- DFS 所有路径 O(V+E)：单次 DFS 遍历所有顶点和边；校园路网为稀疏图，实际路径枚举在毫秒级完成
- 添加/删除景点 O(V²)：需对整个邻接矩阵 resize 或 erase 行列
- 添加/删除道路 O(1)：直接修改邻接矩阵对应位置
- 景点查询 O(n)：通过 getIdIndex() 一次遍历查找索引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979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F387F4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2880" w:type="dxa"/>
          </w:tcPr>
          <w:p w14:paraId="56551532">
            <w:pPr>
              <w:spacing w:after="0" w:line="240" w:lineRule="auto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w="2880" w:type="dxa"/>
          </w:tcPr>
          <w:p w14:paraId="7D9B7751">
            <w:pPr>
              <w:spacing w:after="0" w:line="240" w:lineRule="auto"/>
            </w:pPr>
            <w:r>
              <w:rPr>
                <w:b/>
                <w:sz w:val="20"/>
              </w:rPr>
              <w:t>解决方法</w:t>
            </w:r>
          </w:p>
        </w:tc>
      </w:tr>
      <w:tr w14:paraId="3CB5C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88ACA3">
            <w:pPr>
              <w:spacing w:after="0" w:line="240" w:lineRule="auto"/>
            </w:pPr>
            <w:r>
              <w:rPr>
                <w:sz w:val="20"/>
              </w:rPr>
              <w:t>步行和车行道路互相覆盖</w:t>
            </w:r>
          </w:p>
        </w:tc>
        <w:tc>
          <w:tcPr>
            <w:tcW w:w="2880" w:type="dxa"/>
          </w:tcPr>
          <w:p w14:paraId="3C1C9AF8">
            <w:pPr>
              <w:spacing w:after="0" w:line="240" w:lineRule="auto"/>
            </w:pPr>
            <w:r>
              <w:rPr>
                <w:sz w:val="20"/>
              </w:rPr>
              <w:t>邻接矩阵每个位置只能存一条边</w:t>
            </w:r>
          </w:p>
        </w:tc>
        <w:tc>
          <w:tcPr>
            <w:tcW w:w="2880" w:type="dxa"/>
          </w:tcPr>
          <w:p w14:paraId="229F2B7C">
            <w:pPr>
              <w:spacing w:after="0" w:line="240" w:lineRule="auto"/>
            </w:pPr>
            <w:r>
              <w:rPr>
                <w:sz w:val="20"/>
              </w:rPr>
              <w:t>采用双图架构，分别维护步行图和车行图</w:t>
            </w:r>
          </w:p>
        </w:tc>
      </w:tr>
      <w:tr w14:paraId="670A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EA92A1">
            <w:pPr>
              <w:spacing w:after="0" w:line="240" w:lineRule="auto"/>
            </w:pPr>
            <w:r>
              <w:t>景点编号与索引混淆</w:t>
            </w:r>
          </w:p>
        </w:tc>
        <w:tc>
          <w:tcPr>
            <w:tcW w:w="2880" w:type="dxa"/>
          </w:tcPr>
          <w:p w14:paraId="3C29041D">
            <w:pPr>
              <w:spacing w:after="0" w:line="240" w:lineRule="auto"/>
            </w:pPr>
            <w:r>
              <w:t>用户输入的景点编号不等于vector中的索引位置</w:t>
            </w:r>
          </w:p>
        </w:tc>
        <w:tc>
          <w:tcPr>
            <w:tcW w:w="2880" w:type="dxa"/>
          </w:tcPr>
          <w:p w14:paraId="157B7AC6">
            <w:pPr>
              <w:spacing w:after="0" w:line="240" w:lineRule="auto"/>
            </w:pPr>
            <w:r>
              <w:t>使用 getIdIndex() 将编号映射为数组索引</w:t>
            </w:r>
          </w:p>
        </w:tc>
      </w:tr>
      <w:tr w14:paraId="57C07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FFCE67">
            <w:pPr>
              <w:spacing w:after="0" w:line="240" w:lineRule="auto"/>
            </w:pPr>
            <w:r>
              <w:rPr>
                <w:sz w:val="20"/>
              </w:rPr>
              <w:t>Dijkstra算法溢出</w:t>
            </w:r>
          </w:p>
        </w:tc>
        <w:tc>
          <w:tcPr>
            <w:tcW w:w="2880" w:type="dxa"/>
          </w:tcPr>
          <w:p w14:paraId="6865E420">
            <w:pPr>
              <w:spacing w:after="0" w:line="240" w:lineRule="auto"/>
            </w:pPr>
            <w:r>
              <w:rPr>
                <w:sz w:val="20"/>
              </w:rPr>
              <w:t>dist[u] + weight 两个INT_MAX相加溢出变负数</w:t>
            </w:r>
          </w:p>
        </w:tc>
        <w:tc>
          <w:tcPr>
            <w:tcW w:w="2880" w:type="dxa"/>
          </w:tcPr>
          <w:p w14:paraId="2B3F5488">
            <w:pPr>
              <w:spacing w:after="0" w:line="240" w:lineRule="auto"/>
            </w:pPr>
            <w:r>
              <w:rPr>
                <w:sz w:val="20"/>
              </w:rPr>
              <w:t>加法前先判断两者是否为INT_MAX</w:t>
            </w:r>
          </w:p>
        </w:tc>
      </w:tr>
    </w:tbl>
    <w:p w14:paraId="408EED39">
      <w:pPr>
        <w:pStyle w:val="4"/>
      </w:pPr>
      <w:r>
        <w:rPr>
          <w:sz w:val="28"/>
        </w:rPr>
        <w:t>5.4 改进设想</w:t>
      </w:r>
    </w:p>
    <w:p w14:paraId="4F57288F">
      <w:r>
        <w:rPr>
          <w:sz w:val="24"/>
        </w:rPr>
        <w:t>- 增加模糊搜索功能（支持关键词和拼音搜索景点）</w:t>
      </w:r>
    </w:p>
    <w:p w14:paraId="17A81F83">
      <w:r>
        <w:rPr>
          <w:sz w:val="24"/>
        </w:rPr>
        <w:t>- 支持实时交通数据（动态更新道路权重模拟拥堵）</w:t>
      </w:r>
    </w:p>
    <w:p w14:paraId="18220133">
      <w:r>
        <w:rPr>
          <w:sz w:val="24"/>
        </w:rPr>
        <w:t>- 移植到移动端（微信小程序或手机APP）</w:t>
      </w:r>
    </w:p>
    <w:p w14:paraId="7FE022B2">
      <w:pPr>
        <w:pStyle w:val="4"/>
      </w:pPr>
      <w:r>
        <w:t>5.5 创新点与超出基本要求的功能</w:t>
      </w:r>
    </w:p>
    <w:p w14:paraId="697F4909">
      <w:pPr>
        <w:pStyle w:val="5"/>
      </w:pPr>
      <w:r>
        <w:t>★ 双图架构——步行/车行路网分离</w:t>
      </w:r>
    </w:p>
    <w:p w14:paraId="2B8D2502">
      <w:r>
        <w:t>基本要求仅需单一无向图。本系统维护 gWalk 和 gCar 两个独立 Graph 对象，加载道路时按 roadType 过滤，完美解决了邻接矩阵只能存一个权值的限制。查询时根据用户选择的出行模式直接使用对应图，无需动态过滤。同一对景点间步行和车行距离不同（如食堂→行政楼：步行3、车行1），双图架构使两种模式下的查询结果互不干扰。</w:t>
      </w:r>
    </w:p>
    <w:p w14:paraId="45C9BDAF">
      <w:pPr>
        <w:pStyle w:val="5"/>
      </w:pPr>
      <w:r>
        <w:t>★ 红绿灯统计</w:t>
      </w:r>
    </w:p>
    <w:p w14:paraId="2AEABA9A">
      <w:r>
        <w:t>每条道路存储红绿灯数量，加载时写入 trafficLights 矩阵。Dijkstra 输出最短路径后自动累加路径上所有边的红绿灯数。这一功能不在基本要求中，但对实际出行有参考价值。</w:t>
      </w:r>
    </w:p>
    <w:p w14:paraId="6D65451B">
      <w:pPr>
        <w:pStyle w:val="5"/>
      </w:pPr>
      <w:r>
        <w:t>★ 必经地点路径筛选（whatyouwant）</w:t>
      </w:r>
    </w:p>
    <w:p w14:paraId="4729F0F3">
      <w:r>
        <w:t>基本要求只要求单一起点到终点的最短路径。本系统额外实现了指定必经地点的路径筛选：DFS 枚举所有路径 → 用 unordered_map 记录必经地点 → 路径遍历后哈希表自减 → 判断所有值≤0。这在基本 Dijkstra 之上提供了更灵活的路径规划能力。</w:t>
      </w:r>
    </w:p>
    <w:p w14:paraId="16B7B56F">
      <w:r>
        <w:t>【与 TSP-DP（Held-Karp）对比】校园稀疏图中 DFS+哈希表更快（k=3时≈45 次 vs TSP-DP≈88次）。</w:t>
      </w:r>
      <w:r>
        <w:rPr>
          <w:rFonts w:hint="eastAsia"/>
          <w:lang w:val="en-US" w:eastAsia="zh-CN"/>
        </w:rPr>
        <w:t>我</w:t>
      </w:r>
      <w:r>
        <w:t>的方法=路径筛子，TSP-DP=路径优化器。下一步可结合：用 TSP-DP 替代 DFS 找最优顺序。</w:t>
      </w:r>
    </w:p>
    <w:p w14:paraId="23A7DF20">
      <w:pPr>
        <w:pStyle w:val="5"/>
      </w:pPr>
      <w:r>
        <w:t>★ 多校区支持</w:t>
      </w:r>
    </w:p>
    <w:p w14:paraId="23ECC0E7">
      <w:r>
        <w:t>基本要求只需单一校区。10个景点。本系统覆盖海南大学海甸、观澜湖、儋州三个校区，共 20 个景点、50 条道路，包含校区间车行道路。HTML 前端提供 2×2 网格校区选择页。</w:t>
      </w:r>
    </w:p>
    <w:p w14:paraId="77EB02E2">
      <w:pPr>
        <w:pStyle w:val="5"/>
      </w:pPr>
      <w:r>
        <w:t>★ INT_MAX 溢出防护</w:t>
      </w:r>
    </w:p>
    <w:p w14:paraId="40389A99">
      <w:r>
        <w:t>Dijkstra 松弛操作中 dist[u] + adj[u][v] 可能因两个 INT_MAX 相加而溢出为负数。本系统在每次松弛前判断两者是否为 INT_MAX，避免了这一隐蔽 bug。</w:t>
      </w:r>
    </w:p>
    <w:p w14:paraId="58AA5F99">
      <w:pPr>
        <w:pStyle w:val="5"/>
      </w:pPr>
      <w:r>
        <w:t>★ 前后台分离架构</w:t>
      </w:r>
    </w:p>
    <w:p w14:paraId="77B4D8A2">
      <w:r>
        <w:t>C++ 控制台作为管理员后台（CRUD），HTML 静态页面作为用户前台（地图展示），两端通过 system("start") 衔接。如果未来替换 UI 层（如 Qt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web</w:t>
      </w:r>
      <w:r>
        <w:t>），核心算法层完全不需修改。</w:t>
      </w:r>
    </w:p>
    <w:p w14:paraId="1B1E2E52">
      <w:pPr>
        <w:pStyle w:val="3"/>
      </w:pPr>
      <w:r>
        <w:rPr>
          <w:sz w:val="32"/>
        </w:rPr>
        <w:t>6. 附录</w:t>
      </w:r>
    </w:p>
    <w:p w14:paraId="03EF038E">
      <w:r>
        <w:rPr>
          <w:sz w:val="24"/>
        </w:rPr>
        <w:t>附录包含带详细注释的源程序代码。由于代码量较大，此处仅列出文件清单和关键函数摘要，完整源代码见电子文档附件。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2434"/>
        <w:gridCol w:w="2606"/>
      </w:tblGrid>
      <w:tr w14:paraId="1180D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48A75B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2880" w:type="dxa"/>
          </w:tcPr>
          <w:p w14:paraId="37652534">
            <w:pPr>
              <w:spacing w:after="0" w:line="240" w:lineRule="auto"/>
            </w:pPr>
            <w:r>
              <w:rPr>
                <w:b/>
                <w:sz w:val="20"/>
              </w:rPr>
              <w:t>行数</w:t>
            </w:r>
          </w:p>
        </w:tc>
        <w:tc>
          <w:tcPr>
            <w:tcW w:w="2880" w:type="dxa"/>
          </w:tcPr>
          <w:p w14:paraId="4D0CB014">
            <w:pPr>
              <w:spacing w:after="0" w:line="240" w:lineRule="auto"/>
            </w:pPr>
            <w:r>
              <w:rPr>
                <w:b/>
                <w:sz w:val="20"/>
              </w:rPr>
              <w:t>主要内容</w:t>
            </w:r>
          </w:p>
        </w:tc>
      </w:tr>
      <w:tr w14:paraId="5A34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F98B26">
            <w:pPr>
              <w:spacing w:after="0" w:line="240" w:lineRule="auto"/>
            </w:pPr>
            <w:r>
              <w:t>main.cpp</w:t>
            </w:r>
          </w:p>
        </w:tc>
        <w:tc>
          <w:tcPr>
            <w:tcW w:w="2880" w:type="dxa"/>
          </w:tcPr>
          <w:p w14:paraId="780F7909">
            <w:pPr>
              <w:spacing w:after="0" w:line="240" w:lineRule="auto"/>
            </w:pPr>
            <w:r>
              <w:t>~200</w:t>
            </w:r>
          </w:p>
        </w:tc>
        <w:tc>
          <w:tcPr>
            <w:tcW w:w="2880" w:type="dxa"/>
          </w:tcPr>
          <w:p w14:paraId="5222407F">
            <w:pPr>
              <w:spacing w:after="0" w:line="240" w:lineRule="auto"/>
            </w:pPr>
            <w:r>
              <w:t>主函数，控制台菜单，双图管理</w:t>
            </w:r>
          </w:p>
        </w:tc>
      </w:tr>
      <w:tr w14:paraId="156CC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F52B7F">
            <w:pPr>
              <w:spacing w:after="0" w:line="240" w:lineRule="auto"/>
            </w:pPr>
            <w:r>
              <w:t>algorithm/Graph.h</w:t>
            </w:r>
          </w:p>
        </w:tc>
        <w:tc>
          <w:tcPr>
            <w:tcW w:w="2880" w:type="dxa"/>
          </w:tcPr>
          <w:p w14:paraId="6A7F72D0">
            <w:pPr>
              <w:spacing w:after="0" w:line="240" w:lineRule="auto"/>
            </w:pPr>
            <w:r>
              <w:t>~40</w:t>
            </w:r>
          </w:p>
        </w:tc>
        <w:tc>
          <w:tcPr>
            <w:tcW w:w="2880" w:type="dxa"/>
          </w:tcPr>
          <w:p w14:paraId="6D2D3A9B">
            <w:pPr>
              <w:spacing w:after="0" w:line="240" w:lineRule="auto"/>
            </w:pPr>
            <w:r>
              <w:t>Scene/Graph结构体，函数声明</w:t>
            </w:r>
          </w:p>
        </w:tc>
      </w:tr>
      <w:tr w14:paraId="2969D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7C95B3">
            <w:pPr>
              <w:spacing w:after="0" w:line="240" w:lineRule="auto"/>
            </w:pPr>
            <w:r>
              <w:t>algorithm/Graph.cpp</w:t>
            </w:r>
          </w:p>
        </w:tc>
        <w:tc>
          <w:tcPr>
            <w:tcW w:w="2880" w:type="dxa"/>
          </w:tcPr>
          <w:p w14:paraId="4EEE54CD">
            <w:pPr>
              <w:spacing w:after="0" w:line="240" w:lineRule="auto"/>
            </w:pPr>
            <w:r>
              <w:t>~180</w:t>
            </w:r>
          </w:p>
        </w:tc>
        <w:tc>
          <w:tcPr>
            <w:tcW w:w="2880" w:type="dxa"/>
          </w:tcPr>
          <w:p w14:paraId="60EB8906">
            <w:pPr>
              <w:spacing w:after="0" w:line="240" w:lineRule="auto"/>
            </w:pPr>
            <w:r>
              <w:t>Dijkstra最短路径，DFS所有路径，条件路径</w:t>
            </w:r>
          </w:p>
        </w:tc>
      </w:tr>
      <w:tr w14:paraId="08A6F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A72397">
            <w:pPr>
              <w:spacing w:after="0" w:line="240" w:lineRule="auto"/>
            </w:pPr>
            <w:r>
              <w:t>algorithm/curd/file_io.cpp</w:t>
            </w:r>
          </w:p>
        </w:tc>
        <w:tc>
          <w:tcPr>
            <w:tcW w:w="2880" w:type="dxa"/>
          </w:tcPr>
          <w:p w14:paraId="09318082">
            <w:pPr>
              <w:spacing w:after="0" w:line="240" w:lineRule="auto"/>
            </w:pPr>
            <w:r>
              <w:t>~120</w:t>
            </w:r>
          </w:p>
        </w:tc>
        <w:tc>
          <w:tcPr>
            <w:tcW w:w="2880" w:type="dxa"/>
          </w:tcPr>
          <w:p w14:paraId="0A4505A7">
            <w:pPr>
              <w:spacing w:after="0" w:line="240" w:lineRule="auto"/>
            </w:pPr>
            <w:r>
              <w:t>文件读写，双图合并保存</w:t>
            </w:r>
          </w:p>
        </w:tc>
      </w:tr>
      <w:tr w14:paraId="3D152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EAA6AA">
            <w:pPr>
              <w:spacing w:after="0" w:line="240" w:lineRule="auto"/>
            </w:pPr>
            <w:r>
              <w:t>algorithm/curd/addScene.cpp</w:t>
            </w:r>
          </w:p>
        </w:tc>
        <w:tc>
          <w:tcPr>
            <w:tcW w:w="2880" w:type="dxa"/>
          </w:tcPr>
          <w:p w14:paraId="0AE23155">
            <w:pPr>
              <w:spacing w:after="0" w:line="240" w:lineRule="auto"/>
            </w:pPr>
            <w:r>
              <w:t>~25</w:t>
            </w:r>
          </w:p>
        </w:tc>
        <w:tc>
          <w:tcPr>
            <w:tcW w:w="2880" w:type="dxa"/>
          </w:tcPr>
          <w:p w14:paraId="7BFB1D99">
            <w:pPr>
              <w:spacing w:after="0" w:line="240" w:lineRule="auto"/>
            </w:pPr>
            <w:r>
              <w:t>添加景点（动态扩展邻接矩阵）</w:t>
            </w:r>
          </w:p>
        </w:tc>
      </w:tr>
      <w:tr w14:paraId="15FFC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C3CF9A">
            <w:pPr>
              <w:spacing w:after="0" w:line="240" w:lineRule="auto"/>
            </w:pPr>
            <w:r>
              <w:t>algorithm/curd/deleteScene.cpp</w:t>
            </w:r>
          </w:p>
        </w:tc>
        <w:tc>
          <w:tcPr>
            <w:tcW w:w="2880" w:type="dxa"/>
          </w:tcPr>
          <w:p w14:paraId="58B00DEF">
            <w:pPr>
              <w:spacing w:after="0" w:line="240" w:lineRule="auto"/>
            </w:pPr>
            <w:r>
              <w:t>~20</w:t>
            </w:r>
          </w:p>
        </w:tc>
        <w:tc>
          <w:tcPr>
            <w:tcW w:w="2880" w:type="dxa"/>
          </w:tcPr>
          <w:p w14:paraId="3307356D">
            <w:pPr>
              <w:spacing w:after="0" w:line="240" w:lineRule="auto"/>
            </w:pPr>
            <w:r>
              <w:t>删除景点（收缩邻接矩阵）</w:t>
            </w:r>
          </w:p>
        </w:tc>
      </w:tr>
      <w:tr w14:paraId="11759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D6A842">
            <w:pPr>
              <w:spacing w:after="0" w:line="240" w:lineRule="auto"/>
            </w:pPr>
            <w:r>
              <w:t>algorithm/curd/addRoad.cpp</w:t>
            </w:r>
          </w:p>
        </w:tc>
        <w:tc>
          <w:tcPr>
            <w:tcW w:w="2880" w:type="dxa"/>
          </w:tcPr>
          <w:p w14:paraId="5FD2A831">
            <w:pPr>
              <w:spacing w:after="0" w:line="240" w:lineRule="auto"/>
            </w:pPr>
            <w:r>
              <w:t>~17</w:t>
            </w:r>
          </w:p>
        </w:tc>
        <w:tc>
          <w:tcPr>
            <w:tcW w:w="2880" w:type="dxa"/>
          </w:tcPr>
          <w:p w14:paraId="29FC6F94">
            <w:pPr>
              <w:spacing w:after="0" w:line="240" w:lineRule="auto"/>
            </w:pPr>
            <w:r>
              <w:t>添加道路</w:t>
            </w:r>
          </w:p>
        </w:tc>
      </w:tr>
      <w:tr w14:paraId="4AE47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5AB847">
            <w:pPr>
              <w:spacing w:after="0" w:line="240" w:lineRule="auto"/>
            </w:pPr>
            <w:r>
              <w:t>algorithm/curd/deleteRoad.cpp</w:t>
            </w:r>
          </w:p>
        </w:tc>
        <w:tc>
          <w:tcPr>
            <w:tcW w:w="2880" w:type="dxa"/>
          </w:tcPr>
          <w:p w14:paraId="63089F58">
            <w:pPr>
              <w:spacing w:after="0" w:line="240" w:lineRule="auto"/>
            </w:pPr>
            <w:r>
              <w:t>~20</w:t>
            </w:r>
          </w:p>
        </w:tc>
        <w:tc>
          <w:tcPr>
            <w:tcW w:w="2880" w:type="dxa"/>
          </w:tcPr>
          <w:p w14:paraId="68104033">
            <w:pPr>
              <w:spacing w:after="0" w:line="240" w:lineRule="auto"/>
            </w:pPr>
            <w:r>
              <w:t>删除道路</w:t>
            </w:r>
          </w:p>
        </w:tc>
      </w:tr>
      <w:tr w14:paraId="7758C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78F705">
            <w:pPr>
              <w:spacing w:after="0" w:line="240" w:lineRule="auto"/>
            </w:pPr>
            <w:r>
              <w:t>algorithm/curd/printscene.cpp</w:t>
            </w:r>
          </w:p>
        </w:tc>
        <w:tc>
          <w:tcPr>
            <w:tcW w:w="2880" w:type="dxa"/>
          </w:tcPr>
          <w:p w14:paraId="7B963A9C">
            <w:pPr>
              <w:spacing w:after="0" w:line="240" w:lineRule="auto"/>
            </w:pPr>
            <w:r>
              <w:t>~10</w:t>
            </w:r>
          </w:p>
        </w:tc>
        <w:tc>
          <w:tcPr>
            <w:tcW w:w="2880" w:type="dxa"/>
          </w:tcPr>
          <w:p w14:paraId="3C6DB7D6">
            <w:pPr>
              <w:spacing w:after="0" w:line="240" w:lineRule="auto"/>
            </w:pPr>
            <w:r>
              <w:t>打印景点列表</w:t>
            </w:r>
          </w:p>
        </w:tc>
      </w:tr>
      <w:tr w14:paraId="600F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F314C9">
            <w:pPr>
              <w:spacing w:after="0" w:line="240" w:lineRule="auto"/>
            </w:pPr>
            <w:r>
              <w:t>ui/selection.html</w:t>
            </w:r>
          </w:p>
        </w:tc>
        <w:tc>
          <w:tcPr>
            <w:tcW w:w="2880" w:type="dxa"/>
          </w:tcPr>
          <w:p w14:paraId="6509D286">
            <w:pPr>
              <w:spacing w:after="0" w:line="240" w:lineRule="auto"/>
            </w:pPr>
            <w:r>
              <w:t>~180</w:t>
            </w:r>
          </w:p>
        </w:tc>
        <w:tc>
          <w:tcPr>
            <w:tcW w:w="2880" w:type="dxa"/>
          </w:tcPr>
          <w:p w14:paraId="60B526DC">
            <w:pPr>
              <w:spacing w:after="0" w:line="240" w:lineRule="auto"/>
            </w:pPr>
            <w:r>
              <w:t>校区选择页面（CSS网格布局）</w:t>
            </w:r>
          </w:p>
        </w:tc>
      </w:tr>
      <w:tr w14:paraId="55CA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779E2B">
            <w:pPr>
              <w:spacing w:after="0" w:line="240" w:lineRule="auto"/>
            </w:pPr>
            <w:r>
              <w:t>ui/map_haidian.html</w:t>
            </w:r>
          </w:p>
        </w:tc>
        <w:tc>
          <w:tcPr>
            <w:tcW w:w="2880" w:type="dxa"/>
          </w:tcPr>
          <w:p w14:paraId="31896837">
            <w:pPr>
              <w:spacing w:after="0" w:line="240" w:lineRule="auto"/>
            </w:pPr>
            <w:r>
              <w:t>~20</w:t>
            </w:r>
          </w:p>
        </w:tc>
        <w:tc>
          <w:tcPr>
            <w:tcW w:w="2880" w:type="dxa"/>
          </w:tcPr>
          <w:p w14:paraId="19907527">
            <w:pPr>
              <w:spacing w:after="0" w:line="240" w:lineRule="auto"/>
            </w:pPr>
            <w:r>
              <w:t>海甸校区地图展示</w:t>
            </w:r>
          </w:p>
        </w:tc>
      </w:tr>
      <w:tr w14:paraId="10F8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4946EC">
            <w:pPr>
              <w:spacing w:after="0" w:line="240" w:lineRule="auto"/>
            </w:pPr>
            <w:r>
              <w:t>ui/guanlanhu.html</w:t>
            </w:r>
          </w:p>
        </w:tc>
        <w:tc>
          <w:tcPr>
            <w:tcW w:w="2880" w:type="dxa"/>
          </w:tcPr>
          <w:p w14:paraId="20572F08">
            <w:pPr>
              <w:spacing w:after="0" w:line="240" w:lineRule="auto"/>
            </w:pPr>
            <w:r>
              <w:t>~20</w:t>
            </w:r>
          </w:p>
        </w:tc>
        <w:tc>
          <w:tcPr>
            <w:tcW w:w="2880" w:type="dxa"/>
          </w:tcPr>
          <w:p w14:paraId="29B945DF">
            <w:pPr>
              <w:spacing w:after="0" w:line="240" w:lineRule="auto"/>
            </w:pPr>
            <w:r>
              <w:t>观澜湖校区地图展示</w:t>
            </w:r>
          </w:p>
        </w:tc>
      </w:tr>
      <w:tr w14:paraId="0386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DF1C6F">
            <w:pPr>
              <w:spacing w:after="0" w:line="240" w:lineRule="auto"/>
            </w:pPr>
            <w:r>
              <w:t>ui/zhanzuo.html</w:t>
            </w:r>
          </w:p>
        </w:tc>
        <w:tc>
          <w:tcPr>
            <w:tcW w:w="2880" w:type="dxa"/>
          </w:tcPr>
          <w:p w14:paraId="3A14F79B">
            <w:pPr>
              <w:spacing w:after="0" w:line="240" w:lineRule="auto"/>
            </w:pPr>
            <w:r>
              <w:t>~20</w:t>
            </w:r>
          </w:p>
        </w:tc>
        <w:tc>
          <w:tcPr>
            <w:tcW w:w="2880" w:type="dxa"/>
          </w:tcPr>
          <w:p w14:paraId="3094C862">
            <w:pPr>
              <w:spacing w:after="0" w:line="240" w:lineRule="auto"/>
            </w:pPr>
            <w:r>
              <w:t>儋州校区地图展示</w:t>
            </w:r>
          </w:p>
        </w:tc>
      </w:tr>
    </w:tbl>
    <w:p w14:paraId="1283E2EA">
      <w:r>
        <w:t>**编译命令**：`g++ -std=c++11 -o main.exe main.cpp algorithm/Graph.cpp algorithm/curd/*.cpp`</w:t>
      </w:r>
    </w:p>
    <w:p w14:paraId="3B4BD6BA">
      <w:r>
        <w:t>**运行环境**：Windows 10/11 + g++ (MinGW-w64)，需要安装浏览器（Chrome/Edge）以查看 HTML 地图。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844F30"/>
    <w:rsid w:val="26035421"/>
    <w:rsid w:val="4BA6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6494</Words>
  <Characters>9212</Characters>
  <Lines>0</Lines>
  <Paragraphs>0</Paragraphs>
  <TotalTime>8</TotalTime>
  <ScaleCrop>false</ScaleCrop>
  <LinksUpToDate>false</LinksUpToDate>
  <CharactersWithSpaces>10569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王宏宇</cp:lastModifiedBy>
  <dcterms:modified xsi:type="dcterms:W3CDTF">2026-06-14T07:00:19Z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eyJoZGlkIjoiM2Y3N2MzNTIyZmYwNWQzZDE3ZWY3MDI3MTQ4Y2JkYzAiLCJ1c2VySWQiOiIxNzI1OTUyMzI0In0=</vt:lpwstr>
  </property>
  <property fmtid="{D5CDD505-2E9C-101B-9397-08002B2CF9AE}" pid="3" name="KSOProductBuildVer">
    <vt:lpwstr>2052-12.1.0.26895</vt:lpwstr>
  </property>
  <property fmtid="{D5CDD505-2E9C-101B-9397-08002B2CF9AE}" pid="4" name="ICV">
    <vt:lpwstr>53C5E12F4A794BDCA77F9AB945FB3574_12</vt:lpwstr>
  </property>
</Properties>
</file>